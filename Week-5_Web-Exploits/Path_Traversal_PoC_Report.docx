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25123">
      <w:pPr>
        <w:pStyle w:val="2"/>
        <w:keepNext w:val="0"/>
        <w:keepLines w:val="0"/>
        <w:widowControl/>
        <w:suppressLineNumbers w:val="0"/>
        <w:jc w:val="center"/>
        <w:rPr>
          <w:rFonts w:hint="default" w:ascii="Cambria" w:hAnsi="Cambria" w:cs="Cambria"/>
          <w:color w:val="auto"/>
          <w:sz w:val="32"/>
          <w:szCs w:val="32"/>
        </w:rPr>
      </w:pPr>
      <w:r>
        <w:rPr>
          <w:rFonts w:hint="default" w:ascii="Cambria" w:hAnsi="Cambria" w:cs="Cambria"/>
          <w:color w:val="auto"/>
          <w:sz w:val="32"/>
          <w:szCs w:val="32"/>
        </w:rPr>
        <w:t>Path Traversal Proof of Concept (PoC) Report</w:t>
      </w:r>
    </w:p>
    <w:p w14:paraId="22618D1C">
      <w:pPr>
        <w:keepNext w:val="0"/>
        <w:keepLines w:val="0"/>
        <w:widowControl/>
        <w:suppressLineNumbers w:val="0"/>
        <w:rPr>
          <w:rFonts w:hint="default" w:ascii="Cambria" w:hAnsi="Cambria" w:cs="Cambria"/>
          <w:color w:val="auto"/>
          <w:sz w:val="24"/>
          <w:szCs w:val="24"/>
        </w:rPr>
      </w:pPr>
    </w:p>
    <w:p w14:paraId="4EB2B056">
      <w:pPr>
        <w:pStyle w:val="3"/>
        <w:keepNext w:val="0"/>
        <w:keepLines w:val="0"/>
        <w:widowControl/>
        <w:suppressLineNumbers w:val="0"/>
        <w:rPr>
          <w:rFonts w:hint="default" w:ascii="Cambria" w:hAnsi="Cambria" w:cs="Cambria"/>
          <w:color w:val="auto"/>
          <w:sz w:val="24"/>
          <w:szCs w:val="24"/>
        </w:rPr>
      </w:pPr>
      <w:r>
        <w:rPr>
          <w:rStyle w:val="35"/>
          <w:rFonts w:hint="default" w:ascii="Cambria" w:hAnsi="Cambria" w:cs="Cambria"/>
          <w:b/>
          <w:bCs/>
          <w:color w:val="auto"/>
          <w:sz w:val="24"/>
          <w:szCs w:val="24"/>
        </w:rPr>
        <w:t>Lab 1: File Path Traversal – Traversal Sequences Blocked with Absolute Path Bypass</w:t>
      </w:r>
    </w:p>
    <w:p w14:paraId="5BBAEEFB">
      <w:pPr>
        <w:pStyle w:val="4"/>
        <w:keepNext w:val="0"/>
        <w:keepLines w:val="0"/>
        <w:widowControl/>
        <w:suppressLineNumbers w:val="0"/>
        <w:rPr>
          <w:rFonts w:hint="default" w:ascii="Cambria" w:hAnsi="Cambria" w:cs="Cambria"/>
          <w:b w:val="0"/>
          <w:bCs w:val="0"/>
          <w:color w:val="auto"/>
          <w:sz w:val="24"/>
          <w:szCs w:val="24"/>
        </w:rPr>
      </w:pPr>
      <w:r>
        <w:rPr>
          <w:rFonts w:hint="default" w:ascii="Cambria" w:hAnsi="Cambria" w:cs="Cambria"/>
          <w:color w:val="auto"/>
          <w:sz w:val="24"/>
          <w:szCs w:val="24"/>
        </w:rPr>
        <w:t>2. Vulnerability Type</w:t>
      </w:r>
      <w:r>
        <w:rPr>
          <w:rFonts w:hint="default" w:ascii="Cambria" w:hAnsi="Cambria" w:cs="Cambria"/>
          <w:color w:val="auto"/>
          <w:sz w:val="24"/>
          <w:szCs w:val="24"/>
          <w:lang w:val="en-IN"/>
        </w:rPr>
        <w:t xml:space="preserve"> :  </w:t>
      </w:r>
      <w:r>
        <w:rPr>
          <w:rStyle w:val="35"/>
          <w:rFonts w:hint="default" w:ascii="Cambria" w:hAnsi="Cambria" w:cs="Cambria"/>
          <w:b w:val="0"/>
          <w:bCs w:val="0"/>
          <w:color w:val="auto"/>
          <w:sz w:val="24"/>
          <w:szCs w:val="24"/>
        </w:rPr>
        <w:t>Path Traversal</w:t>
      </w:r>
    </w:p>
    <w:p w14:paraId="3F5CF2E6">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3. Summary</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 xml:space="preserve">In this lab, the application attempted to block traversal sequences such as </w:t>
      </w:r>
      <w:r>
        <w:rPr>
          <w:rStyle w:val="20"/>
          <w:rFonts w:hint="default" w:ascii="Cambria" w:hAnsi="Cambria" w:cs="Cambria"/>
          <w:b w:val="0"/>
          <w:bCs w:val="0"/>
          <w:color w:val="auto"/>
          <w:sz w:val="24"/>
          <w:szCs w:val="24"/>
        </w:rPr>
        <w:t>../</w:t>
      </w:r>
      <w:r>
        <w:rPr>
          <w:rFonts w:hint="default" w:ascii="Cambria" w:hAnsi="Cambria" w:cs="Cambria"/>
          <w:b w:val="0"/>
          <w:bCs w:val="0"/>
          <w:color w:val="auto"/>
          <w:sz w:val="24"/>
          <w:szCs w:val="24"/>
        </w:rPr>
        <w:t xml:space="preserve"> but failed to prevent absolute path references. This oversight allowed attackers to directly request files by providing their full system paths (e.g., </w:t>
      </w:r>
      <w:r>
        <w:rPr>
          <w:rStyle w:val="20"/>
          <w:rFonts w:hint="default" w:ascii="Cambria" w:hAnsi="Cambria" w:cs="Cambria"/>
          <w:b w:val="0"/>
          <w:bCs w:val="0"/>
          <w:color w:val="auto"/>
          <w:sz w:val="24"/>
          <w:szCs w:val="24"/>
        </w:rPr>
        <w:t>/etc/passwd</w:t>
      </w:r>
      <w:r>
        <w:rPr>
          <w:rFonts w:hint="default" w:ascii="Cambria" w:hAnsi="Cambria" w:cs="Cambria"/>
          <w:b w:val="0"/>
          <w:bCs w:val="0"/>
          <w:color w:val="auto"/>
          <w:sz w:val="24"/>
          <w:szCs w:val="24"/>
        </w:rPr>
        <w:t>). Such incomplete filtering demonstrates how relying solely on blocking relative sequences is insufficient to protect against directory traversal attacks.</w:t>
      </w:r>
    </w:p>
    <w:p w14:paraId="67D4347B">
      <w:pPr>
        <w:pStyle w:val="4"/>
        <w:keepNext w:val="0"/>
        <w:keepLines w:val="0"/>
        <w:widowControl/>
        <w:suppressLineNumbers w:val="0"/>
        <w:rPr>
          <w:rFonts w:hint="default" w:ascii="Cambria" w:hAnsi="Cambria" w:cs="Cambria"/>
          <w:b w:val="0"/>
          <w:bCs w:val="0"/>
          <w:color w:val="auto"/>
          <w:sz w:val="24"/>
          <w:szCs w:val="24"/>
        </w:rPr>
      </w:pPr>
      <w:r>
        <w:rPr>
          <w:rFonts w:hint="default" w:ascii="Cambria" w:hAnsi="Cambria" w:cs="Cambria"/>
          <w:color w:val="auto"/>
          <w:sz w:val="24"/>
          <w:szCs w:val="24"/>
        </w:rPr>
        <w:t>4. Lab Description</w:t>
      </w:r>
      <w:r>
        <w:rPr>
          <w:rFonts w:hint="default" w:ascii="Cambria" w:hAnsi="Cambria" w:cs="Cambria"/>
          <w:color w:val="auto"/>
          <w:sz w:val="24"/>
          <w:szCs w:val="24"/>
          <w:lang w:val="en-IN"/>
        </w:rPr>
        <w:t xml:space="preserve"> :</w:t>
      </w:r>
      <w:r>
        <w:rPr>
          <w:rFonts w:hint="default" w:ascii="Cambria" w:hAnsi="Cambria" w:cs="Cambria"/>
          <w:b w:val="0"/>
          <w:bCs w:val="0"/>
          <w:color w:val="auto"/>
          <w:sz w:val="24"/>
          <w:szCs w:val="24"/>
          <w:lang w:val="en-IN"/>
        </w:rPr>
        <w:t xml:space="preserve"> </w:t>
      </w:r>
      <w:r>
        <w:rPr>
          <w:rFonts w:hint="default" w:ascii="Cambria" w:hAnsi="Cambria" w:cs="Cambria"/>
          <w:b w:val="0"/>
          <w:bCs w:val="0"/>
          <w:color w:val="auto"/>
          <w:sz w:val="24"/>
          <w:szCs w:val="24"/>
        </w:rPr>
        <w:t>The lab highlights how developers often assume blocking relative paths will mitigate path traversal attacks. However, attackers can use absolute paths to bypass these restrictions entirely. This flaw exposes sensitive system files and demonstrates the importance of thorough validation and canonicalization of user inputs.</w:t>
      </w:r>
    </w:p>
    <w:p w14:paraId="7798EAD1">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5. End Goal</w:t>
      </w:r>
      <w:r>
        <w:rPr>
          <w:rFonts w:hint="default" w:ascii="Cambria" w:hAnsi="Cambria" w:cs="Cambria"/>
          <w:color w:val="auto"/>
          <w:sz w:val="24"/>
          <w:szCs w:val="24"/>
          <w:lang w:val="en-IN"/>
        </w:rPr>
        <w:t xml:space="preserve"> :</w:t>
      </w:r>
      <w:r>
        <w:rPr>
          <w:rFonts w:hint="default" w:ascii="Cambria" w:hAnsi="Cambria" w:cs="Cambria"/>
          <w:b w:val="0"/>
          <w:bCs w:val="0"/>
          <w:color w:val="auto"/>
          <w:sz w:val="24"/>
          <w:szCs w:val="24"/>
          <w:lang w:val="en-IN"/>
        </w:rPr>
        <w:t xml:space="preserve"> </w:t>
      </w:r>
      <w:r>
        <w:rPr>
          <w:rFonts w:hint="default" w:ascii="Cambria" w:hAnsi="Cambria" w:cs="Cambria"/>
          <w:b w:val="0"/>
          <w:bCs w:val="0"/>
          <w:color w:val="auto"/>
          <w:sz w:val="24"/>
          <w:szCs w:val="24"/>
        </w:rPr>
        <w:t xml:space="preserve">Successfully retrieve the contents of the </w:t>
      </w:r>
      <w:r>
        <w:rPr>
          <w:rStyle w:val="20"/>
          <w:rFonts w:hint="default" w:ascii="Cambria" w:hAnsi="Cambria" w:cs="Cambria"/>
          <w:b w:val="0"/>
          <w:bCs w:val="0"/>
          <w:color w:val="auto"/>
          <w:sz w:val="24"/>
          <w:szCs w:val="24"/>
        </w:rPr>
        <w:t>/etc/passwd</w:t>
      </w:r>
      <w:r>
        <w:rPr>
          <w:rFonts w:hint="default" w:ascii="Cambria" w:hAnsi="Cambria" w:cs="Cambria"/>
          <w:b w:val="0"/>
          <w:bCs w:val="0"/>
          <w:color w:val="auto"/>
          <w:sz w:val="24"/>
          <w:szCs w:val="24"/>
        </w:rPr>
        <w:t xml:space="preserve"> file using an absolute path reference. This proves the vulnerability and demonstrates the weakness in the application’s defense mechanisms.</w:t>
      </w:r>
    </w:p>
    <w:p w14:paraId="25728251">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6. Theory</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 xml:space="preserve">Path traversal is a security flaw where attackers manipulate user input to access files outside the intended directory. While relative paths using </w:t>
      </w:r>
      <w:r>
        <w:rPr>
          <w:rStyle w:val="20"/>
          <w:rFonts w:hint="default" w:ascii="Cambria" w:hAnsi="Cambria" w:cs="Cambria"/>
          <w:b w:val="0"/>
          <w:bCs w:val="0"/>
          <w:color w:val="auto"/>
          <w:sz w:val="24"/>
          <w:szCs w:val="24"/>
        </w:rPr>
        <w:t>../</w:t>
      </w:r>
      <w:r>
        <w:rPr>
          <w:rFonts w:hint="default" w:ascii="Cambria" w:hAnsi="Cambria" w:cs="Cambria"/>
          <w:b w:val="0"/>
          <w:bCs w:val="0"/>
          <w:color w:val="auto"/>
          <w:sz w:val="24"/>
          <w:szCs w:val="24"/>
        </w:rPr>
        <w:t xml:space="preserve"> are the most common, absolute paths (</w:t>
      </w:r>
      <w:r>
        <w:rPr>
          <w:rStyle w:val="20"/>
          <w:rFonts w:hint="default" w:ascii="Cambria" w:hAnsi="Cambria" w:cs="Cambria"/>
          <w:b w:val="0"/>
          <w:bCs w:val="0"/>
          <w:color w:val="auto"/>
          <w:sz w:val="24"/>
          <w:szCs w:val="24"/>
        </w:rPr>
        <w:t>/etc/passwd</w:t>
      </w:r>
      <w:r>
        <w:rPr>
          <w:rFonts w:hint="default" w:ascii="Cambria" w:hAnsi="Cambria" w:cs="Cambria"/>
          <w:b w:val="0"/>
          <w:bCs w:val="0"/>
          <w:color w:val="auto"/>
          <w:sz w:val="24"/>
          <w:szCs w:val="24"/>
        </w:rPr>
        <w:t>) can also be exploited if not properly blocked. This case illustrates the need for secure APIs, strict path restrictions, and canonicalization of input to prevent attackers from bypassing weak filters.</w:t>
      </w:r>
    </w:p>
    <w:p w14:paraId="672F64B2">
      <w:pPr>
        <w:pStyle w:val="4"/>
        <w:keepNext w:val="0"/>
        <w:keepLines w:val="0"/>
        <w:widowControl/>
        <w:suppressLineNumbers w:val="0"/>
        <w:rPr>
          <w:rFonts w:hint="default" w:ascii="Cambria" w:hAnsi="Cambria" w:cs="Cambria"/>
          <w:color w:val="auto"/>
          <w:sz w:val="24"/>
          <w:szCs w:val="24"/>
          <w:lang w:val="en-IN"/>
        </w:rPr>
      </w:pPr>
      <w:r>
        <w:rPr>
          <w:rFonts w:hint="default" w:ascii="Cambria" w:hAnsi="Cambria" w:cs="Cambria"/>
          <w:color w:val="auto"/>
          <w:sz w:val="24"/>
          <w:szCs w:val="24"/>
        </w:rPr>
        <w:t>7. Analysis Steps</w:t>
      </w:r>
      <w:r>
        <w:rPr>
          <w:rFonts w:hint="default" w:ascii="Cambria" w:hAnsi="Cambria" w:cs="Cambria"/>
          <w:color w:val="auto"/>
          <w:sz w:val="24"/>
          <w:szCs w:val="24"/>
          <w:lang w:val="en-IN"/>
        </w:rPr>
        <w:t xml:space="preserve"> :</w:t>
      </w:r>
    </w:p>
    <w:p w14:paraId="218C4EEA">
      <w:pPr>
        <w:pStyle w:val="34"/>
        <w:keepNext w:val="0"/>
        <w:keepLines w:val="0"/>
        <w:widowControl/>
        <w:numPr>
          <w:ilvl w:val="0"/>
          <w:numId w:val="7"/>
        </w:numPr>
        <w:suppressLineNumbers w:val="0"/>
        <w:ind w:left="420" w:leftChars="0" w:hanging="420" w:firstLineChars="0"/>
      </w:pPr>
      <w:r>
        <w:t>Navigated to the product image request functionality.</w:t>
      </w:r>
    </w:p>
    <w:p w14:paraId="646B9594">
      <w:pPr>
        <w:pStyle w:val="34"/>
        <w:keepNext w:val="0"/>
        <w:keepLines w:val="0"/>
        <w:widowControl/>
        <w:numPr>
          <w:ilvl w:val="0"/>
          <w:numId w:val="7"/>
        </w:numPr>
        <w:suppressLineNumbers w:val="0"/>
        <w:ind w:left="420" w:leftChars="0" w:hanging="420" w:firstLineChars="0"/>
      </w:pPr>
      <w:r>
        <w:t xml:space="preserve">Attempted traversal with </w:t>
      </w:r>
      <w:r>
        <w:rPr>
          <w:rStyle w:val="20"/>
        </w:rPr>
        <w:t>../../../etc/passwd</w:t>
      </w:r>
      <w:r>
        <w:t>. The server correctly blocked this request.</w:t>
      </w:r>
    </w:p>
    <w:p w14:paraId="0DD4E091">
      <w:pPr>
        <w:pStyle w:val="34"/>
        <w:keepNext w:val="0"/>
        <w:keepLines w:val="0"/>
        <w:widowControl/>
        <w:numPr>
          <w:ilvl w:val="0"/>
          <w:numId w:val="7"/>
        </w:numPr>
        <w:suppressLineNumbers w:val="0"/>
        <w:ind w:left="420" w:leftChars="0" w:hanging="420" w:firstLineChars="0"/>
      </w:pPr>
      <w:r>
        <w:t xml:space="preserve">Modified the request to use the absolute path </w:t>
      </w:r>
      <w:r>
        <w:rPr>
          <w:rStyle w:val="20"/>
        </w:rPr>
        <w:t>/etc/passwd</w:t>
      </w:r>
      <w:r>
        <w:t>.</w:t>
      </w:r>
    </w:p>
    <w:p w14:paraId="2EEDB348">
      <w:pPr>
        <w:pStyle w:val="34"/>
        <w:keepNext w:val="0"/>
        <w:keepLines w:val="0"/>
        <w:widowControl/>
        <w:numPr>
          <w:ilvl w:val="0"/>
          <w:numId w:val="7"/>
        </w:numPr>
        <w:suppressLineNumbers w:val="0"/>
        <w:ind w:left="420" w:leftChars="0" w:hanging="420" w:firstLineChars="0"/>
        <w:rPr>
          <w:rFonts w:hint="default"/>
          <w:lang w:val="en-IN"/>
        </w:rPr>
      </w:pPr>
      <w:r>
        <w:t>The server returned the contents of the system file, confirming exploitation.</w:t>
      </w:r>
    </w:p>
    <w:p w14:paraId="7BB5CA8A">
      <w:pPr>
        <w:pStyle w:val="34"/>
        <w:keepNext w:val="0"/>
        <w:keepLines w:val="0"/>
        <w:widowControl/>
        <w:suppressLineNumbers w:val="0"/>
        <w:rPr>
          <w:rFonts w:hint="default" w:ascii="Cambria" w:hAnsi="Cambria" w:cs="Cambria"/>
          <w:color w:val="auto"/>
          <w:sz w:val="24"/>
          <w:szCs w:val="24"/>
        </w:rPr>
      </w:pPr>
      <w:r>
        <w:rPr>
          <w:rStyle w:val="35"/>
          <w:rFonts w:hint="default" w:ascii="Cambria" w:hAnsi="Cambria" w:cs="Cambria"/>
          <w:color w:val="auto"/>
          <w:sz w:val="24"/>
          <w:szCs w:val="24"/>
        </w:rPr>
        <w:t>Payload Used:</w:t>
      </w:r>
      <w:r>
        <w:rPr>
          <w:rFonts w:hint="default" w:ascii="Cambria" w:hAnsi="Cambria" w:cs="Cambria"/>
          <w:color w:val="auto"/>
          <w:sz w:val="24"/>
          <w:szCs w:val="24"/>
        </w:rPr>
        <w:t xml:space="preserve"> </w:t>
      </w:r>
      <w:r>
        <w:rPr>
          <w:rStyle w:val="20"/>
          <w:rFonts w:hint="default" w:ascii="Cambria" w:hAnsi="Cambria" w:cs="Cambria"/>
          <w:color w:val="auto"/>
          <w:sz w:val="24"/>
          <w:szCs w:val="24"/>
        </w:rPr>
        <w:t>/etc/passwd</w:t>
      </w:r>
    </w:p>
    <w:p w14:paraId="26651EF2">
      <w:pPr>
        <w:pStyle w:val="34"/>
        <w:keepNext w:val="0"/>
        <w:keepLines w:val="0"/>
        <w:widowControl/>
        <w:suppressLineNumbers w:val="0"/>
        <w:rPr>
          <w:rFonts w:hint="default" w:ascii="Cambria" w:hAnsi="Cambria" w:cs="Cambria"/>
          <w:color w:val="auto"/>
          <w:sz w:val="24"/>
          <w:szCs w:val="24"/>
          <w:lang w:val="en-IN"/>
        </w:rPr>
      </w:pPr>
      <w:r>
        <w:rPr>
          <w:rFonts w:hint="default" w:ascii="Cambria" w:hAnsi="Cambria" w:cs="Cambria"/>
          <w:color w:val="auto"/>
          <w:sz w:val="24"/>
          <w:szCs w:val="24"/>
          <w:lang w:val="en-IN"/>
        </w:rPr>
        <w:drawing>
          <wp:inline distT="0" distB="0" distL="114300" distR="114300">
            <wp:extent cx="5482590" cy="2752725"/>
            <wp:effectExtent l="0" t="0" r="3810" b="5715"/>
            <wp:docPr id="1" name="Picture 1" descr="Screenshot From 2025-09-05 01-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From 2025-09-05 01-03-27"/>
                    <pic:cNvPicPr>
                      <a:picLocks noChangeAspect="1"/>
                    </pic:cNvPicPr>
                  </pic:nvPicPr>
                  <pic:blipFill>
                    <a:blip r:embed="rId6"/>
                    <a:stretch>
                      <a:fillRect/>
                    </a:stretch>
                  </pic:blipFill>
                  <pic:spPr>
                    <a:xfrm>
                      <a:off x="0" y="0"/>
                      <a:ext cx="5482590" cy="2752725"/>
                    </a:xfrm>
                    <a:prstGeom prst="rect">
                      <a:avLst/>
                    </a:prstGeom>
                  </pic:spPr>
                </pic:pic>
              </a:graphicData>
            </a:graphic>
          </wp:inline>
        </w:drawing>
      </w:r>
    </w:p>
    <w:p w14:paraId="53E4D194">
      <w:pPr>
        <w:pStyle w:val="34"/>
        <w:keepNext w:val="0"/>
        <w:keepLines w:val="0"/>
        <w:widowControl/>
        <w:suppressLineNumbers w:val="0"/>
        <w:rPr>
          <w:rFonts w:hint="default" w:ascii="Cambria" w:hAnsi="Cambria" w:cs="Cambria"/>
          <w:color w:val="auto"/>
          <w:sz w:val="24"/>
          <w:szCs w:val="24"/>
          <w:lang w:val="en-IN"/>
        </w:rPr>
      </w:pPr>
    </w:p>
    <w:p w14:paraId="61935EB2">
      <w:pPr>
        <w:pStyle w:val="34"/>
        <w:keepNext w:val="0"/>
        <w:keepLines w:val="0"/>
        <w:widowControl/>
        <w:suppressLineNumbers w:val="0"/>
        <w:rPr>
          <w:rFonts w:hint="default" w:ascii="Cambria" w:hAnsi="Cambria" w:cs="Cambria"/>
          <w:color w:val="auto"/>
          <w:sz w:val="24"/>
          <w:szCs w:val="24"/>
          <w:lang w:val="en-IN"/>
        </w:rPr>
      </w:pPr>
      <w:r>
        <w:rPr>
          <w:rFonts w:hint="default" w:ascii="Cambria" w:hAnsi="Cambria" w:cs="Cambria"/>
          <w:color w:val="auto"/>
          <w:sz w:val="24"/>
          <w:szCs w:val="24"/>
          <w:lang w:val="en-IN"/>
        </w:rPr>
        <w:drawing>
          <wp:inline distT="0" distB="0" distL="114300" distR="114300">
            <wp:extent cx="5482590" cy="2752725"/>
            <wp:effectExtent l="0" t="0" r="3810" b="5715"/>
            <wp:docPr id="2" name="Picture 2" descr="Screenshot From 2025-09-05 01-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5-09-05 01-04-12"/>
                    <pic:cNvPicPr>
                      <a:picLocks noChangeAspect="1"/>
                    </pic:cNvPicPr>
                  </pic:nvPicPr>
                  <pic:blipFill>
                    <a:blip r:embed="rId7"/>
                    <a:stretch>
                      <a:fillRect/>
                    </a:stretch>
                  </pic:blipFill>
                  <pic:spPr>
                    <a:xfrm>
                      <a:off x="0" y="0"/>
                      <a:ext cx="5482590" cy="2752725"/>
                    </a:xfrm>
                    <a:prstGeom prst="rect">
                      <a:avLst/>
                    </a:prstGeom>
                  </pic:spPr>
                </pic:pic>
              </a:graphicData>
            </a:graphic>
          </wp:inline>
        </w:drawing>
      </w:r>
    </w:p>
    <w:p w14:paraId="7E1B4979">
      <w:pPr>
        <w:pStyle w:val="34"/>
        <w:keepNext w:val="0"/>
        <w:keepLines w:val="0"/>
        <w:widowControl/>
        <w:suppressLineNumbers w:val="0"/>
        <w:rPr>
          <w:rFonts w:hint="default" w:ascii="Cambria" w:hAnsi="Cambria" w:cs="Cambria"/>
          <w:color w:val="auto"/>
          <w:sz w:val="24"/>
          <w:szCs w:val="24"/>
          <w:lang w:val="en-IN"/>
        </w:rPr>
      </w:pPr>
    </w:p>
    <w:p w14:paraId="34D0B925">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8. Impact</w:t>
      </w:r>
      <w:r>
        <w:rPr>
          <w:rFonts w:hint="default" w:ascii="Cambria" w:hAnsi="Cambria" w:cs="Cambria"/>
          <w:color w:val="auto"/>
          <w:sz w:val="24"/>
          <w:szCs w:val="24"/>
          <w:lang w:val="en-IN"/>
        </w:rPr>
        <w:t xml:space="preserve"> :</w:t>
      </w:r>
      <w:r>
        <w:rPr>
          <w:rFonts w:hint="default" w:ascii="Cambria" w:hAnsi="Cambria" w:cs="Cambria"/>
          <w:b w:val="0"/>
          <w:bCs w:val="0"/>
          <w:color w:val="auto"/>
          <w:sz w:val="24"/>
          <w:szCs w:val="24"/>
          <w:lang w:val="en-IN"/>
        </w:rPr>
        <w:t xml:space="preserve"> </w:t>
      </w:r>
      <w:r>
        <w:rPr>
          <w:rFonts w:hint="default" w:ascii="Cambria" w:hAnsi="Cambria" w:cs="Cambria"/>
          <w:b w:val="0"/>
          <w:bCs w:val="0"/>
          <w:color w:val="auto"/>
          <w:sz w:val="24"/>
          <w:szCs w:val="24"/>
        </w:rPr>
        <w:t xml:space="preserve">If exploited in a real-world environment, attackers could access sensitive system files such as </w:t>
      </w:r>
      <w:r>
        <w:rPr>
          <w:rStyle w:val="20"/>
          <w:rFonts w:hint="default" w:ascii="Cambria" w:hAnsi="Cambria" w:cs="Cambria"/>
          <w:b w:val="0"/>
          <w:bCs w:val="0"/>
          <w:color w:val="auto"/>
          <w:sz w:val="24"/>
          <w:szCs w:val="24"/>
        </w:rPr>
        <w:t>/etc/passwd</w:t>
      </w:r>
      <w:r>
        <w:rPr>
          <w:rFonts w:hint="default" w:ascii="Cambria" w:hAnsi="Cambria" w:cs="Cambria"/>
          <w:b w:val="0"/>
          <w:bCs w:val="0"/>
          <w:color w:val="auto"/>
          <w:sz w:val="24"/>
          <w:szCs w:val="24"/>
        </w:rPr>
        <w:t>, disclosing user accounts, configuration details, or credentials. This could be chained with privilege escalation techniques to compromise the entire system.</w:t>
      </w:r>
    </w:p>
    <w:p w14:paraId="6AB964B5">
      <w:pPr>
        <w:pStyle w:val="4"/>
        <w:keepNext w:val="0"/>
        <w:keepLines w:val="0"/>
        <w:widowControl/>
        <w:suppressLineNumbers w:val="0"/>
        <w:rPr>
          <w:rFonts w:hint="default" w:ascii="Cambria" w:hAnsi="Cambria" w:cs="Cambria"/>
          <w:color w:val="auto"/>
          <w:sz w:val="24"/>
          <w:szCs w:val="24"/>
          <w:lang w:val="en-IN"/>
        </w:rPr>
      </w:pPr>
      <w:r>
        <w:rPr>
          <w:rFonts w:hint="default" w:ascii="Cambria" w:hAnsi="Cambria" w:cs="Cambria"/>
          <w:color w:val="auto"/>
          <w:sz w:val="24"/>
          <w:szCs w:val="24"/>
        </w:rPr>
        <w:t>9. Mitigation Recommendations</w:t>
      </w:r>
      <w:r>
        <w:rPr>
          <w:rFonts w:hint="default" w:ascii="Cambria" w:hAnsi="Cambria" w:cs="Cambria"/>
          <w:color w:val="auto"/>
          <w:sz w:val="24"/>
          <w:szCs w:val="24"/>
          <w:lang w:val="en-IN"/>
        </w:rPr>
        <w:t xml:space="preserve"> :</w:t>
      </w:r>
    </w:p>
    <w:p w14:paraId="0C7516FF">
      <w:pPr>
        <w:pStyle w:val="34"/>
        <w:keepNext w:val="0"/>
        <w:keepLines w:val="0"/>
        <w:widowControl/>
        <w:numPr>
          <w:ilvl w:val="0"/>
          <w:numId w:val="7"/>
        </w:numPr>
        <w:suppressLineNumbers w:val="0"/>
        <w:ind w:left="420" w:leftChars="0" w:hanging="420" w:firstLineChars="0"/>
        <w:rPr>
          <w:b w:val="0"/>
          <w:bCs w:val="0"/>
        </w:rPr>
      </w:pPr>
      <w:r>
        <w:rPr>
          <w:b w:val="0"/>
          <w:bCs w:val="0"/>
        </w:rPr>
        <w:t xml:space="preserve">Enforce </w:t>
      </w:r>
      <w:r>
        <w:rPr>
          <w:rStyle w:val="35"/>
          <w:b w:val="0"/>
          <w:bCs w:val="0"/>
        </w:rPr>
        <w:t>strict whitelisting</w:t>
      </w:r>
      <w:r>
        <w:rPr>
          <w:b w:val="0"/>
          <w:bCs w:val="0"/>
        </w:rPr>
        <w:t xml:space="preserve"> for files that the application is allowed to serve.</w:t>
      </w:r>
    </w:p>
    <w:p w14:paraId="6F51EF34">
      <w:pPr>
        <w:pStyle w:val="34"/>
        <w:keepNext w:val="0"/>
        <w:keepLines w:val="0"/>
        <w:widowControl/>
        <w:numPr>
          <w:ilvl w:val="0"/>
          <w:numId w:val="7"/>
        </w:numPr>
        <w:suppressLineNumbers w:val="0"/>
        <w:ind w:left="420" w:leftChars="0" w:hanging="420" w:firstLineChars="0"/>
        <w:rPr>
          <w:b w:val="0"/>
          <w:bCs w:val="0"/>
        </w:rPr>
      </w:pPr>
      <w:r>
        <w:rPr>
          <w:b w:val="0"/>
          <w:bCs w:val="0"/>
        </w:rPr>
        <w:t xml:space="preserve">Use </w:t>
      </w:r>
      <w:r>
        <w:rPr>
          <w:rStyle w:val="35"/>
          <w:b w:val="0"/>
          <w:bCs w:val="0"/>
        </w:rPr>
        <w:t>secure file APIs</w:t>
      </w:r>
      <w:r>
        <w:rPr>
          <w:b w:val="0"/>
          <w:bCs w:val="0"/>
        </w:rPr>
        <w:t xml:space="preserve"> that restrict access to specific directories.</w:t>
      </w:r>
    </w:p>
    <w:p w14:paraId="5348577C">
      <w:pPr>
        <w:pStyle w:val="34"/>
        <w:keepNext w:val="0"/>
        <w:keepLines w:val="0"/>
        <w:widowControl/>
        <w:numPr>
          <w:ilvl w:val="0"/>
          <w:numId w:val="7"/>
        </w:numPr>
        <w:suppressLineNumbers w:val="0"/>
        <w:ind w:left="420" w:leftChars="0" w:hanging="420" w:firstLineChars="0"/>
        <w:rPr>
          <w:b w:val="0"/>
          <w:bCs w:val="0"/>
        </w:rPr>
      </w:pPr>
      <w:r>
        <w:rPr>
          <w:rStyle w:val="35"/>
          <w:b w:val="0"/>
          <w:bCs w:val="0"/>
        </w:rPr>
        <w:t>Normalize and canonicalize</w:t>
      </w:r>
      <w:r>
        <w:rPr>
          <w:b w:val="0"/>
          <w:bCs w:val="0"/>
        </w:rPr>
        <w:t xml:space="preserve"> all paths before accessing files.</w:t>
      </w:r>
    </w:p>
    <w:p w14:paraId="6B6E1B72">
      <w:pPr>
        <w:pStyle w:val="34"/>
        <w:keepNext w:val="0"/>
        <w:keepLines w:val="0"/>
        <w:widowControl/>
        <w:numPr>
          <w:ilvl w:val="0"/>
          <w:numId w:val="7"/>
        </w:numPr>
        <w:suppressLineNumbers w:val="0"/>
        <w:ind w:left="420" w:leftChars="0" w:hanging="420" w:firstLineChars="0"/>
        <w:rPr>
          <w:rFonts w:hint="default"/>
          <w:b w:val="0"/>
          <w:bCs w:val="0"/>
          <w:lang w:val="en-IN"/>
        </w:rPr>
      </w:pPr>
      <w:r>
        <w:rPr>
          <w:b w:val="0"/>
          <w:bCs w:val="0"/>
        </w:rPr>
        <w:t xml:space="preserve">Conduct </w:t>
      </w:r>
      <w:r>
        <w:rPr>
          <w:rStyle w:val="35"/>
          <w:b w:val="0"/>
          <w:bCs w:val="0"/>
        </w:rPr>
        <w:t>regular penetration testing</w:t>
      </w:r>
      <w:r>
        <w:rPr>
          <w:b w:val="0"/>
          <w:bCs w:val="0"/>
        </w:rPr>
        <w:t xml:space="preserve"> to detect bypass attempts.</w:t>
      </w:r>
    </w:p>
    <w:p w14:paraId="0DA2326D">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10. Team Members Involved</w:t>
      </w:r>
    </w:p>
    <w:p w14:paraId="01B3B453">
      <w:pPr>
        <w:pStyle w:val="3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Sarthaka Subhankara Singh (438), Rahul Midha (194), Saswata Som (364)</w:t>
      </w:r>
    </w:p>
    <w:p w14:paraId="72B1CA23">
      <w:pPr>
        <w:keepNext w:val="0"/>
        <w:keepLines w:val="0"/>
        <w:widowControl/>
        <w:suppressLineNumbers w:val="0"/>
        <w:rPr>
          <w:rFonts w:hint="default" w:ascii="Cambria" w:hAnsi="Cambria" w:cs="Cambria"/>
          <w:color w:val="auto"/>
          <w:sz w:val="24"/>
          <w:szCs w:val="24"/>
        </w:rPr>
      </w:pPr>
    </w:p>
    <w:p w14:paraId="429EBCD6">
      <w:pPr>
        <w:pStyle w:val="3"/>
        <w:keepNext w:val="0"/>
        <w:keepLines w:val="0"/>
        <w:widowControl/>
        <w:suppressLineNumbers w:val="0"/>
        <w:rPr>
          <w:rFonts w:hint="default" w:ascii="Cambria" w:hAnsi="Cambria" w:cs="Cambria"/>
          <w:color w:val="auto"/>
          <w:sz w:val="24"/>
          <w:szCs w:val="24"/>
        </w:rPr>
      </w:pPr>
      <w:r>
        <w:rPr>
          <w:rStyle w:val="35"/>
          <w:rFonts w:hint="default" w:ascii="Cambria" w:hAnsi="Cambria" w:cs="Cambria"/>
          <w:b/>
          <w:bCs/>
          <w:color w:val="auto"/>
          <w:sz w:val="24"/>
          <w:szCs w:val="24"/>
        </w:rPr>
        <w:t>Lab 2: File Path Traversal – Traversal Sequences Stripped Non-Recursively</w:t>
      </w:r>
    </w:p>
    <w:p w14:paraId="3597F742">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2. Vulnerability Type</w:t>
      </w:r>
      <w:r>
        <w:rPr>
          <w:rFonts w:hint="default" w:ascii="Cambria" w:hAnsi="Cambria" w:cs="Cambria"/>
          <w:color w:val="auto"/>
          <w:sz w:val="24"/>
          <w:szCs w:val="24"/>
          <w:lang w:val="en-IN"/>
        </w:rPr>
        <w:t xml:space="preserve"> :</w:t>
      </w:r>
      <w:r>
        <w:rPr>
          <w:rFonts w:hint="default" w:ascii="Cambria" w:hAnsi="Cambria" w:cs="Cambria"/>
          <w:b w:val="0"/>
          <w:bCs w:val="0"/>
          <w:color w:val="auto"/>
          <w:sz w:val="24"/>
          <w:szCs w:val="24"/>
          <w:lang w:val="en-IN"/>
        </w:rPr>
        <w:t xml:space="preserve"> </w:t>
      </w:r>
      <w:r>
        <w:rPr>
          <w:rStyle w:val="35"/>
          <w:rFonts w:hint="default" w:ascii="Cambria" w:hAnsi="Cambria" w:cs="Cambria"/>
          <w:b w:val="0"/>
          <w:bCs w:val="0"/>
          <w:color w:val="auto"/>
          <w:sz w:val="24"/>
          <w:szCs w:val="24"/>
        </w:rPr>
        <w:t>Path Traversal</w:t>
      </w:r>
    </w:p>
    <w:p w14:paraId="47AB580A">
      <w:pPr>
        <w:pStyle w:val="4"/>
        <w:keepNext w:val="0"/>
        <w:keepLines w:val="0"/>
        <w:widowControl/>
        <w:suppressLineNumbers w:val="0"/>
        <w:rPr>
          <w:rFonts w:hint="default" w:ascii="Cambria" w:hAnsi="Cambria" w:cs="Cambria"/>
          <w:b w:val="0"/>
          <w:bCs w:val="0"/>
          <w:color w:val="auto"/>
          <w:sz w:val="24"/>
          <w:szCs w:val="24"/>
        </w:rPr>
      </w:pPr>
      <w:r>
        <w:rPr>
          <w:rFonts w:hint="default" w:ascii="Cambria" w:hAnsi="Cambria" w:cs="Cambria"/>
          <w:color w:val="auto"/>
          <w:sz w:val="24"/>
          <w:szCs w:val="24"/>
        </w:rPr>
        <w:t>3. Summary</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In this lab, the application stripped traversal sequences (</w:t>
      </w:r>
      <w:r>
        <w:rPr>
          <w:rStyle w:val="20"/>
          <w:rFonts w:hint="default" w:ascii="Cambria" w:hAnsi="Cambria" w:cs="Cambria"/>
          <w:b w:val="0"/>
          <w:bCs w:val="0"/>
          <w:color w:val="auto"/>
          <w:sz w:val="24"/>
          <w:szCs w:val="24"/>
        </w:rPr>
        <w:t>../</w:t>
      </w:r>
      <w:r>
        <w:rPr>
          <w:rFonts w:hint="default" w:ascii="Cambria" w:hAnsi="Cambria" w:cs="Cambria"/>
          <w:b w:val="0"/>
          <w:bCs w:val="0"/>
          <w:color w:val="auto"/>
          <w:sz w:val="24"/>
          <w:szCs w:val="24"/>
        </w:rPr>
        <w:t>) from user input, but only once. As a result, attackers could craft nested traversal payloads that bypassed this weak filtering mechanism. This incomplete sanitization method demonstrates how attackers exploit single-pass protections to reach restricted files.</w:t>
      </w:r>
    </w:p>
    <w:p w14:paraId="705A77F5">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4. Lab Description</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 xml:space="preserve">The lab demonstrates a flawed defense mechanism where dangerous sequences are removed only once. Attackers can craft inputs like </w:t>
      </w:r>
      <w:r>
        <w:rPr>
          <w:rStyle w:val="20"/>
          <w:rFonts w:hint="default" w:ascii="Cambria" w:hAnsi="Cambria" w:cs="Cambria"/>
          <w:b w:val="0"/>
          <w:bCs w:val="0"/>
          <w:color w:val="auto"/>
          <w:sz w:val="24"/>
          <w:szCs w:val="24"/>
        </w:rPr>
        <w:t>....//....//etc/passwd</w:t>
      </w:r>
      <w:r>
        <w:rPr>
          <w:rFonts w:hint="default" w:ascii="Cambria" w:hAnsi="Cambria" w:cs="Cambria"/>
          <w:b w:val="0"/>
          <w:bCs w:val="0"/>
          <w:color w:val="auto"/>
          <w:sz w:val="24"/>
          <w:szCs w:val="24"/>
        </w:rPr>
        <w:t>, which survive the initial cleaning and remain exploitable. This shows that single-pass sanitization is insufficient and leaves applications vulnerable.</w:t>
      </w:r>
    </w:p>
    <w:p w14:paraId="5D3F4135">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5. End Goal</w:t>
      </w:r>
      <w:r>
        <w:rPr>
          <w:rFonts w:hint="default" w:ascii="Cambria" w:hAnsi="Cambria" w:cs="Cambria"/>
          <w:color w:val="auto"/>
          <w:sz w:val="24"/>
          <w:szCs w:val="24"/>
          <w:lang w:val="en-IN"/>
        </w:rPr>
        <w:t xml:space="preserve"> :</w:t>
      </w:r>
      <w:r>
        <w:rPr>
          <w:rFonts w:hint="default" w:ascii="Cambria" w:hAnsi="Cambria" w:cs="Cambria"/>
          <w:b w:val="0"/>
          <w:bCs w:val="0"/>
          <w:color w:val="auto"/>
          <w:sz w:val="24"/>
          <w:szCs w:val="24"/>
          <w:lang w:val="en-IN"/>
        </w:rPr>
        <w:t xml:space="preserve"> </w:t>
      </w:r>
      <w:r>
        <w:rPr>
          <w:rFonts w:hint="default" w:ascii="Cambria" w:hAnsi="Cambria" w:cs="Cambria"/>
          <w:b w:val="0"/>
          <w:bCs w:val="0"/>
          <w:color w:val="auto"/>
          <w:sz w:val="24"/>
          <w:szCs w:val="24"/>
        </w:rPr>
        <w:t xml:space="preserve">Bypass the weak filter using nested traversal sequences to retrieve the contents of </w:t>
      </w:r>
      <w:r>
        <w:rPr>
          <w:rStyle w:val="20"/>
          <w:rFonts w:hint="default" w:ascii="Cambria" w:hAnsi="Cambria" w:cs="Cambria"/>
          <w:b w:val="0"/>
          <w:bCs w:val="0"/>
          <w:color w:val="auto"/>
          <w:sz w:val="24"/>
          <w:szCs w:val="24"/>
        </w:rPr>
        <w:t>/etc/passwd</w:t>
      </w:r>
      <w:r>
        <w:rPr>
          <w:rFonts w:hint="default" w:ascii="Cambria" w:hAnsi="Cambria" w:cs="Cambria"/>
          <w:b w:val="0"/>
          <w:bCs w:val="0"/>
          <w:color w:val="auto"/>
          <w:sz w:val="24"/>
          <w:szCs w:val="24"/>
        </w:rPr>
        <w:t>.</w:t>
      </w:r>
    </w:p>
    <w:p w14:paraId="6EA05BB8">
      <w:pPr>
        <w:pStyle w:val="4"/>
        <w:keepNext w:val="0"/>
        <w:keepLines w:val="0"/>
        <w:widowControl/>
        <w:suppressLineNumbers w:val="0"/>
        <w:rPr>
          <w:rFonts w:hint="default" w:ascii="Cambria" w:hAnsi="Cambria" w:cs="Cambria"/>
          <w:b w:val="0"/>
          <w:bCs w:val="0"/>
          <w:color w:val="auto"/>
          <w:sz w:val="24"/>
          <w:szCs w:val="24"/>
        </w:rPr>
      </w:pPr>
      <w:r>
        <w:rPr>
          <w:rFonts w:hint="default" w:ascii="Cambria" w:hAnsi="Cambria" w:cs="Cambria"/>
          <w:color w:val="auto"/>
          <w:sz w:val="24"/>
          <w:szCs w:val="24"/>
        </w:rPr>
        <w:t>6. Theory</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 xml:space="preserve">Some developers implement single-pass sanitization, assuming it will remove malicious patterns. However, attackers can use nested payloads, where sequences remain harmful even after one sanitization attempt. For example, </w:t>
      </w:r>
      <w:r>
        <w:rPr>
          <w:rStyle w:val="20"/>
          <w:rFonts w:hint="default" w:ascii="Cambria" w:hAnsi="Cambria" w:cs="Cambria"/>
          <w:b w:val="0"/>
          <w:bCs w:val="0"/>
          <w:color w:val="auto"/>
          <w:sz w:val="24"/>
          <w:szCs w:val="24"/>
        </w:rPr>
        <w:t>....//</w:t>
      </w:r>
      <w:r>
        <w:rPr>
          <w:rFonts w:hint="default" w:ascii="Cambria" w:hAnsi="Cambria" w:cs="Cambria"/>
          <w:b w:val="0"/>
          <w:bCs w:val="0"/>
          <w:color w:val="auto"/>
          <w:sz w:val="24"/>
          <w:szCs w:val="24"/>
        </w:rPr>
        <w:t xml:space="preserve"> can still decode to </w:t>
      </w:r>
      <w:r>
        <w:rPr>
          <w:rStyle w:val="20"/>
          <w:rFonts w:hint="default" w:ascii="Cambria" w:hAnsi="Cambria" w:cs="Cambria"/>
          <w:b w:val="0"/>
          <w:bCs w:val="0"/>
          <w:color w:val="auto"/>
          <w:sz w:val="24"/>
          <w:szCs w:val="24"/>
        </w:rPr>
        <w:t>../</w:t>
      </w:r>
      <w:r>
        <w:rPr>
          <w:rFonts w:hint="default" w:ascii="Cambria" w:hAnsi="Cambria" w:cs="Cambria"/>
          <w:b w:val="0"/>
          <w:bCs w:val="0"/>
          <w:color w:val="auto"/>
          <w:sz w:val="24"/>
          <w:szCs w:val="24"/>
        </w:rPr>
        <w:t xml:space="preserve"> after processing. This proves that recursive and comprehensive sanitization is required.</w:t>
      </w:r>
    </w:p>
    <w:p w14:paraId="51E4984F">
      <w:pPr>
        <w:pStyle w:val="4"/>
        <w:keepNext w:val="0"/>
        <w:keepLines w:val="0"/>
        <w:widowControl/>
        <w:suppressLineNumbers w:val="0"/>
        <w:rPr>
          <w:rFonts w:hint="default" w:ascii="Cambria" w:hAnsi="Cambria" w:cs="Cambria"/>
          <w:color w:val="auto"/>
          <w:sz w:val="24"/>
          <w:szCs w:val="24"/>
          <w:lang w:val="en-IN"/>
        </w:rPr>
      </w:pPr>
      <w:r>
        <w:rPr>
          <w:rFonts w:hint="default" w:ascii="Cambria" w:hAnsi="Cambria" w:cs="Cambria"/>
          <w:color w:val="auto"/>
          <w:sz w:val="24"/>
          <w:szCs w:val="24"/>
        </w:rPr>
        <w:t>7. Analysis Steps</w:t>
      </w:r>
      <w:r>
        <w:rPr>
          <w:rFonts w:hint="default" w:ascii="Cambria" w:hAnsi="Cambria" w:cs="Cambria"/>
          <w:color w:val="auto"/>
          <w:sz w:val="24"/>
          <w:szCs w:val="24"/>
          <w:lang w:val="en-IN"/>
        </w:rPr>
        <w:t xml:space="preserve"> : </w:t>
      </w:r>
    </w:p>
    <w:p w14:paraId="0352382D">
      <w:pPr>
        <w:pStyle w:val="34"/>
        <w:keepNext w:val="0"/>
        <w:keepLines w:val="0"/>
        <w:widowControl/>
        <w:numPr>
          <w:ilvl w:val="0"/>
          <w:numId w:val="7"/>
        </w:numPr>
        <w:suppressLineNumbers w:val="0"/>
        <w:ind w:left="420" w:leftChars="0" w:hanging="420" w:firstLineChars="0"/>
      </w:pPr>
      <w:r>
        <w:t>Accessed the product image functionality.</w:t>
      </w:r>
    </w:p>
    <w:p w14:paraId="39AF2E91">
      <w:pPr>
        <w:pStyle w:val="34"/>
        <w:keepNext w:val="0"/>
        <w:keepLines w:val="0"/>
        <w:widowControl/>
        <w:numPr>
          <w:ilvl w:val="0"/>
          <w:numId w:val="7"/>
        </w:numPr>
        <w:suppressLineNumbers w:val="0"/>
        <w:ind w:left="420" w:leftChars="0" w:hanging="420" w:firstLineChars="0"/>
      </w:pPr>
      <w:r>
        <w:t xml:space="preserve">Attempted traversal with </w:t>
      </w:r>
      <w:r>
        <w:rPr>
          <w:rStyle w:val="20"/>
        </w:rPr>
        <w:t>../../../etc/passwd</w:t>
      </w:r>
      <w:r>
        <w:t>, which was stripped by the filter.</w:t>
      </w:r>
    </w:p>
    <w:p w14:paraId="694A73E7">
      <w:pPr>
        <w:pStyle w:val="34"/>
        <w:keepNext w:val="0"/>
        <w:keepLines w:val="0"/>
        <w:widowControl/>
        <w:numPr>
          <w:ilvl w:val="0"/>
          <w:numId w:val="7"/>
        </w:numPr>
        <w:suppressLineNumbers w:val="0"/>
        <w:ind w:left="420" w:leftChars="0" w:hanging="420" w:firstLineChars="0"/>
      </w:pPr>
      <w:r>
        <w:t xml:space="preserve">Crafted a nested traversal payload: </w:t>
      </w:r>
      <w:r>
        <w:rPr>
          <w:rStyle w:val="20"/>
        </w:rPr>
        <w:t>....//....//....//etc/passwd</w:t>
      </w:r>
      <w:r>
        <w:t>.</w:t>
      </w:r>
    </w:p>
    <w:p w14:paraId="2B46987F">
      <w:pPr>
        <w:pStyle w:val="34"/>
        <w:keepNext w:val="0"/>
        <w:keepLines w:val="0"/>
        <w:widowControl/>
        <w:numPr>
          <w:ilvl w:val="0"/>
          <w:numId w:val="7"/>
        </w:numPr>
        <w:suppressLineNumbers w:val="0"/>
        <w:ind w:left="420" w:leftChars="0" w:hanging="420" w:firstLineChars="0"/>
        <w:rPr>
          <w:rFonts w:hint="default"/>
          <w:lang w:val="en-IN"/>
        </w:rPr>
      </w:pPr>
      <w:r>
        <w:t xml:space="preserve">Submitted the payload, successfully retrieving the </w:t>
      </w:r>
      <w:r>
        <w:rPr>
          <w:rStyle w:val="20"/>
        </w:rPr>
        <w:t>/etc/passwd</w:t>
      </w:r>
      <w:r>
        <w:t xml:space="preserve"> file.</w:t>
      </w:r>
    </w:p>
    <w:p w14:paraId="21D0E1D9">
      <w:pPr>
        <w:pStyle w:val="34"/>
        <w:keepNext w:val="0"/>
        <w:keepLines w:val="0"/>
        <w:widowControl/>
        <w:suppressLineNumbers w:val="0"/>
        <w:rPr>
          <w:rFonts w:hint="default" w:ascii="Cambria" w:hAnsi="Cambria" w:cs="Cambria"/>
          <w:color w:val="auto"/>
          <w:sz w:val="24"/>
          <w:szCs w:val="24"/>
        </w:rPr>
      </w:pPr>
      <w:r>
        <w:rPr>
          <w:rStyle w:val="35"/>
          <w:rFonts w:hint="default" w:ascii="Cambria" w:hAnsi="Cambria" w:cs="Cambria"/>
          <w:color w:val="auto"/>
          <w:sz w:val="24"/>
          <w:szCs w:val="24"/>
        </w:rPr>
        <w:t>Payload Used:</w:t>
      </w:r>
      <w:r>
        <w:rPr>
          <w:rFonts w:hint="default" w:ascii="Cambria" w:hAnsi="Cambria" w:cs="Cambria"/>
          <w:color w:val="auto"/>
          <w:sz w:val="24"/>
          <w:szCs w:val="24"/>
        </w:rPr>
        <w:t xml:space="preserve"> </w:t>
      </w:r>
      <w:r>
        <w:rPr>
          <w:rStyle w:val="20"/>
          <w:rFonts w:hint="default" w:ascii="Cambria" w:hAnsi="Cambria" w:cs="Cambria"/>
          <w:color w:val="auto"/>
          <w:sz w:val="24"/>
          <w:szCs w:val="24"/>
        </w:rPr>
        <w:t>....//....//....//etc/passwd</w:t>
      </w:r>
    </w:p>
    <w:p w14:paraId="14434ED8">
      <w:pPr>
        <w:pStyle w:val="4"/>
        <w:keepNext w:val="0"/>
        <w:keepLines w:val="0"/>
        <w:widowControl/>
        <w:suppressLineNumbers w:val="0"/>
        <w:rPr>
          <w:rFonts w:hint="default" w:ascii="Cambria" w:hAnsi="Cambria" w:cs="Cambria"/>
          <w:color w:val="auto"/>
          <w:sz w:val="24"/>
          <w:szCs w:val="24"/>
          <w:lang w:val="en-IN"/>
        </w:rPr>
      </w:pPr>
      <w:r>
        <w:rPr>
          <w:rFonts w:hint="default" w:ascii="Cambria" w:hAnsi="Cambria" w:cs="Cambria"/>
          <w:color w:val="auto"/>
          <w:sz w:val="24"/>
          <w:szCs w:val="24"/>
          <w:lang w:val="en-IN"/>
        </w:rPr>
        <w:drawing>
          <wp:inline distT="0" distB="0" distL="114300" distR="114300">
            <wp:extent cx="5482590" cy="3290570"/>
            <wp:effectExtent l="0" t="0" r="3810" b="1270"/>
            <wp:docPr id="3" name="Picture 3" descr="Screenshot From 2025-09-05 01-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5-09-05 01-22-00"/>
                    <pic:cNvPicPr>
                      <a:picLocks noChangeAspect="1"/>
                    </pic:cNvPicPr>
                  </pic:nvPicPr>
                  <pic:blipFill>
                    <a:blip r:embed="rId8"/>
                    <a:stretch>
                      <a:fillRect/>
                    </a:stretch>
                  </pic:blipFill>
                  <pic:spPr>
                    <a:xfrm>
                      <a:off x="0" y="0"/>
                      <a:ext cx="5482590" cy="3290570"/>
                    </a:xfrm>
                    <a:prstGeom prst="rect">
                      <a:avLst/>
                    </a:prstGeom>
                  </pic:spPr>
                </pic:pic>
              </a:graphicData>
            </a:graphic>
          </wp:inline>
        </w:drawing>
      </w:r>
    </w:p>
    <w:p w14:paraId="19D4F56E">
      <w:pPr>
        <w:rPr>
          <w:rFonts w:hint="default" w:ascii="Cambria" w:hAnsi="Cambria" w:cs="Cambria"/>
          <w:color w:val="auto"/>
          <w:sz w:val="24"/>
          <w:szCs w:val="24"/>
          <w:lang w:val="en-IN"/>
        </w:rPr>
      </w:pPr>
    </w:p>
    <w:p w14:paraId="0DCF9898">
      <w:pPr>
        <w:rPr>
          <w:rFonts w:hint="default" w:ascii="Cambria" w:hAnsi="Cambria" w:cs="Cambria"/>
          <w:color w:val="auto"/>
          <w:sz w:val="24"/>
          <w:szCs w:val="24"/>
          <w:lang w:val="en-IN"/>
        </w:rPr>
      </w:pPr>
    </w:p>
    <w:p w14:paraId="7CF5FAD1">
      <w:pPr>
        <w:rPr>
          <w:rFonts w:hint="default" w:ascii="Cambria" w:hAnsi="Cambria" w:cs="Cambria"/>
          <w:color w:val="auto"/>
          <w:sz w:val="24"/>
          <w:szCs w:val="24"/>
          <w:lang w:val="en-IN"/>
        </w:rPr>
      </w:pPr>
    </w:p>
    <w:p w14:paraId="788D175A">
      <w:pPr>
        <w:rPr>
          <w:rFonts w:hint="default" w:ascii="Cambria" w:hAnsi="Cambria" w:cs="Cambria"/>
          <w:color w:val="auto"/>
          <w:sz w:val="24"/>
          <w:szCs w:val="24"/>
          <w:lang w:val="en-IN"/>
        </w:rPr>
      </w:pPr>
      <w:r>
        <w:rPr>
          <w:rFonts w:hint="default" w:ascii="Cambria" w:hAnsi="Cambria" w:cs="Cambria"/>
          <w:color w:val="auto"/>
          <w:sz w:val="24"/>
          <w:szCs w:val="24"/>
          <w:lang w:val="en-IN"/>
        </w:rPr>
        <w:drawing>
          <wp:inline distT="0" distB="0" distL="114300" distR="114300">
            <wp:extent cx="5482590" cy="3469640"/>
            <wp:effectExtent l="0" t="0" r="3810" b="5080"/>
            <wp:docPr id="4" name="Picture 4" descr="Screenshot From 2025-09-05 01-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From 2025-09-05 01-22-49"/>
                    <pic:cNvPicPr>
                      <a:picLocks noChangeAspect="1"/>
                    </pic:cNvPicPr>
                  </pic:nvPicPr>
                  <pic:blipFill>
                    <a:blip r:embed="rId9"/>
                    <a:stretch>
                      <a:fillRect/>
                    </a:stretch>
                  </pic:blipFill>
                  <pic:spPr>
                    <a:xfrm>
                      <a:off x="0" y="0"/>
                      <a:ext cx="5482590" cy="3469640"/>
                    </a:xfrm>
                    <a:prstGeom prst="rect">
                      <a:avLst/>
                    </a:prstGeom>
                  </pic:spPr>
                </pic:pic>
              </a:graphicData>
            </a:graphic>
          </wp:inline>
        </w:drawing>
      </w:r>
    </w:p>
    <w:p w14:paraId="6EAD95FD">
      <w:pPr>
        <w:pStyle w:val="4"/>
        <w:keepNext w:val="0"/>
        <w:keepLines w:val="0"/>
        <w:widowControl/>
        <w:suppressLineNumbers w:val="0"/>
        <w:rPr>
          <w:rFonts w:hint="default" w:ascii="Cambria" w:hAnsi="Cambria" w:cs="Cambria"/>
          <w:color w:val="auto"/>
          <w:sz w:val="24"/>
          <w:szCs w:val="24"/>
          <w:lang w:val="en-IN"/>
        </w:rPr>
      </w:pPr>
      <w:r>
        <w:rPr>
          <w:rFonts w:hint="default" w:ascii="Cambria" w:hAnsi="Cambria" w:cs="Cambria"/>
          <w:color w:val="auto"/>
          <w:sz w:val="24"/>
          <w:szCs w:val="24"/>
          <w:lang w:val="en-IN"/>
        </w:rPr>
        <w:drawing>
          <wp:inline distT="0" distB="0" distL="114300" distR="114300">
            <wp:extent cx="5482590" cy="3087370"/>
            <wp:effectExtent l="0" t="0" r="3810" b="6350"/>
            <wp:docPr id="5" name="Picture 5" descr="Screenshot From 2025-09-05 01-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5-09-05 01-23-08"/>
                    <pic:cNvPicPr>
                      <a:picLocks noChangeAspect="1"/>
                    </pic:cNvPicPr>
                  </pic:nvPicPr>
                  <pic:blipFill>
                    <a:blip r:embed="rId10"/>
                    <a:stretch>
                      <a:fillRect/>
                    </a:stretch>
                  </pic:blipFill>
                  <pic:spPr>
                    <a:xfrm>
                      <a:off x="0" y="0"/>
                      <a:ext cx="5482590" cy="3087370"/>
                    </a:xfrm>
                    <a:prstGeom prst="rect">
                      <a:avLst/>
                    </a:prstGeom>
                  </pic:spPr>
                </pic:pic>
              </a:graphicData>
            </a:graphic>
          </wp:inline>
        </w:drawing>
      </w:r>
    </w:p>
    <w:p w14:paraId="2FF4972C">
      <w:pPr>
        <w:rPr>
          <w:rFonts w:hint="default" w:ascii="Cambria" w:hAnsi="Cambria" w:cs="Cambria"/>
          <w:color w:val="auto"/>
          <w:sz w:val="24"/>
          <w:szCs w:val="24"/>
          <w:lang w:val="en-IN"/>
        </w:rPr>
      </w:pPr>
    </w:p>
    <w:p w14:paraId="359C8376">
      <w:pPr>
        <w:rPr>
          <w:rFonts w:hint="default" w:ascii="Cambria" w:hAnsi="Cambria" w:cs="Cambria"/>
          <w:color w:val="auto"/>
          <w:sz w:val="24"/>
          <w:szCs w:val="24"/>
          <w:lang w:val="en-IN"/>
        </w:rPr>
      </w:pPr>
    </w:p>
    <w:p w14:paraId="24D91A09">
      <w:pPr>
        <w:rPr>
          <w:rFonts w:hint="default" w:ascii="Cambria" w:hAnsi="Cambria" w:cs="Cambria"/>
          <w:color w:val="auto"/>
          <w:sz w:val="24"/>
          <w:szCs w:val="24"/>
          <w:lang w:val="en-IN"/>
        </w:rPr>
      </w:pPr>
      <w:r>
        <w:rPr>
          <w:rFonts w:hint="default" w:ascii="Cambria" w:hAnsi="Cambria" w:cs="Cambria"/>
          <w:color w:val="auto"/>
          <w:sz w:val="24"/>
          <w:szCs w:val="24"/>
          <w:lang w:val="en-IN"/>
        </w:rPr>
        <w:drawing>
          <wp:inline distT="0" distB="0" distL="114300" distR="114300">
            <wp:extent cx="5482590" cy="2853690"/>
            <wp:effectExtent l="0" t="0" r="3810" b="11430"/>
            <wp:docPr id="6" name="Picture 6" descr="Screenshot From 2025-09-05 01-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From 2025-09-05 01-23-38"/>
                    <pic:cNvPicPr>
                      <a:picLocks noChangeAspect="1"/>
                    </pic:cNvPicPr>
                  </pic:nvPicPr>
                  <pic:blipFill>
                    <a:blip r:embed="rId11"/>
                    <a:stretch>
                      <a:fillRect/>
                    </a:stretch>
                  </pic:blipFill>
                  <pic:spPr>
                    <a:xfrm>
                      <a:off x="0" y="0"/>
                      <a:ext cx="5482590" cy="2853690"/>
                    </a:xfrm>
                    <a:prstGeom prst="rect">
                      <a:avLst/>
                    </a:prstGeom>
                  </pic:spPr>
                </pic:pic>
              </a:graphicData>
            </a:graphic>
          </wp:inline>
        </w:drawing>
      </w:r>
    </w:p>
    <w:p w14:paraId="2896299A">
      <w:pPr>
        <w:rPr>
          <w:rFonts w:hint="default" w:ascii="Cambria" w:hAnsi="Cambria" w:cs="Cambria"/>
          <w:color w:val="auto"/>
          <w:sz w:val="24"/>
          <w:szCs w:val="24"/>
          <w:lang w:val="en-IN"/>
        </w:rPr>
      </w:pPr>
    </w:p>
    <w:p w14:paraId="42897E9B">
      <w:pPr>
        <w:pStyle w:val="4"/>
        <w:keepNext w:val="0"/>
        <w:keepLines w:val="0"/>
        <w:widowControl/>
        <w:suppressLineNumbers w:val="0"/>
        <w:rPr>
          <w:rFonts w:hint="default" w:ascii="Cambria" w:hAnsi="Cambria" w:cs="Cambria"/>
          <w:color w:val="auto"/>
          <w:sz w:val="24"/>
          <w:szCs w:val="24"/>
        </w:rPr>
      </w:pPr>
    </w:p>
    <w:p w14:paraId="43B94098">
      <w:pPr>
        <w:pStyle w:val="4"/>
        <w:keepNext w:val="0"/>
        <w:keepLines w:val="0"/>
        <w:widowControl/>
        <w:suppressLineNumbers w:val="0"/>
        <w:rPr>
          <w:rFonts w:hint="default" w:ascii="Cambria" w:hAnsi="Cambria" w:cs="Cambria"/>
          <w:b w:val="0"/>
          <w:bCs w:val="0"/>
          <w:color w:val="auto"/>
          <w:sz w:val="24"/>
          <w:szCs w:val="24"/>
        </w:rPr>
      </w:pPr>
      <w:r>
        <w:rPr>
          <w:rFonts w:hint="default" w:ascii="Cambria" w:hAnsi="Cambria" w:cs="Cambria"/>
          <w:color w:val="auto"/>
          <w:sz w:val="24"/>
          <w:szCs w:val="24"/>
        </w:rPr>
        <w:t>8. Impact</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 xml:space="preserve">This vulnerability allows attackers to gain access to sensitive files that should remain protected. On production systems, exposure of files such as </w:t>
      </w:r>
      <w:r>
        <w:rPr>
          <w:rStyle w:val="20"/>
          <w:rFonts w:hint="default" w:ascii="Cambria" w:hAnsi="Cambria" w:cs="Cambria"/>
          <w:b w:val="0"/>
          <w:bCs w:val="0"/>
          <w:color w:val="auto"/>
          <w:sz w:val="24"/>
          <w:szCs w:val="24"/>
        </w:rPr>
        <w:t>/etc/passwd</w:t>
      </w:r>
      <w:r>
        <w:rPr>
          <w:rFonts w:hint="default" w:ascii="Cambria" w:hAnsi="Cambria" w:cs="Cambria"/>
          <w:b w:val="0"/>
          <w:bCs w:val="0"/>
          <w:color w:val="auto"/>
          <w:sz w:val="24"/>
          <w:szCs w:val="24"/>
        </w:rPr>
        <w:t xml:space="preserve"> could enable privilege escalation and even system takeover when combined with other exploits.</w:t>
      </w:r>
    </w:p>
    <w:p w14:paraId="74FFBCE1">
      <w:pPr>
        <w:pStyle w:val="4"/>
        <w:keepNext w:val="0"/>
        <w:keepLines w:val="0"/>
        <w:widowControl/>
        <w:numPr>
          <w:ilvl w:val="0"/>
          <w:numId w:val="8"/>
        </w:numPr>
        <w:suppressLineNumbers w:val="0"/>
        <w:rPr>
          <w:rFonts w:hint="default" w:ascii="Cambria" w:hAnsi="Cambria" w:cs="Cambria"/>
          <w:color w:val="auto"/>
          <w:sz w:val="24"/>
          <w:szCs w:val="24"/>
          <w:lang w:val="en-IN"/>
        </w:rPr>
      </w:pPr>
      <w:r>
        <w:rPr>
          <w:rFonts w:hint="default" w:ascii="Cambria" w:hAnsi="Cambria" w:cs="Cambria"/>
          <w:color w:val="auto"/>
          <w:sz w:val="24"/>
          <w:szCs w:val="24"/>
        </w:rPr>
        <w:t>Mitigation Recommendations</w:t>
      </w:r>
      <w:r>
        <w:rPr>
          <w:rFonts w:hint="default" w:ascii="Cambria" w:hAnsi="Cambria" w:cs="Cambria"/>
          <w:color w:val="auto"/>
          <w:sz w:val="24"/>
          <w:szCs w:val="24"/>
          <w:lang w:val="en-IN"/>
        </w:rPr>
        <w:t xml:space="preserve"> :</w:t>
      </w:r>
    </w:p>
    <w:p w14:paraId="2FF7553E">
      <w:pPr>
        <w:pStyle w:val="34"/>
        <w:keepNext w:val="0"/>
        <w:keepLines w:val="0"/>
        <w:widowControl/>
        <w:numPr>
          <w:ilvl w:val="0"/>
          <w:numId w:val="9"/>
        </w:numPr>
        <w:suppressLineNumbers w:val="0"/>
        <w:ind w:left="420" w:leftChars="0" w:hanging="420" w:firstLineChars="0"/>
        <w:rPr>
          <w:b w:val="0"/>
          <w:bCs w:val="0"/>
        </w:rPr>
      </w:pPr>
      <w:r>
        <w:rPr>
          <w:b w:val="0"/>
          <w:bCs w:val="0"/>
        </w:rPr>
        <w:t xml:space="preserve">Implement </w:t>
      </w:r>
      <w:r>
        <w:rPr>
          <w:rStyle w:val="35"/>
          <w:b w:val="0"/>
          <w:bCs w:val="0"/>
        </w:rPr>
        <w:t>recursive sanitization</w:t>
      </w:r>
      <w:r>
        <w:rPr>
          <w:b w:val="0"/>
          <w:bCs w:val="0"/>
        </w:rPr>
        <w:t xml:space="preserve"> to fully remove malicious patterns.</w:t>
      </w:r>
    </w:p>
    <w:p w14:paraId="5C41A190">
      <w:pPr>
        <w:pStyle w:val="34"/>
        <w:keepNext w:val="0"/>
        <w:keepLines w:val="0"/>
        <w:widowControl/>
        <w:numPr>
          <w:ilvl w:val="0"/>
          <w:numId w:val="9"/>
        </w:numPr>
        <w:suppressLineNumbers w:val="0"/>
        <w:ind w:left="420" w:leftChars="0" w:hanging="420" w:firstLineChars="0"/>
        <w:rPr>
          <w:b w:val="0"/>
          <w:bCs w:val="0"/>
        </w:rPr>
      </w:pPr>
      <w:r>
        <w:rPr>
          <w:b w:val="0"/>
          <w:bCs w:val="0"/>
        </w:rPr>
        <w:t xml:space="preserve">Prefer </w:t>
      </w:r>
      <w:r>
        <w:rPr>
          <w:rStyle w:val="35"/>
          <w:b w:val="0"/>
          <w:bCs w:val="0"/>
        </w:rPr>
        <w:t>whitelisting</w:t>
      </w:r>
      <w:r>
        <w:rPr>
          <w:b w:val="0"/>
          <w:bCs w:val="0"/>
        </w:rPr>
        <w:t xml:space="preserve"> over blacklisting paths.</w:t>
      </w:r>
    </w:p>
    <w:p w14:paraId="229093E2">
      <w:pPr>
        <w:pStyle w:val="34"/>
        <w:keepNext w:val="0"/>
        <w:keepLines w:val="0"/>
        <w:widowControl/>
        <w:numPr>
          <w:ilvl w:val="0"/>
          <w:numId w:val="9"/>
        </w:numPr>
        <w:suppressLineNumbers w:val="0"/>
        <w:ind w:left="420" w:leftChars="0" w:hanging="420" w:firstLineChars="0"/>
        <w:rPr>
          <w:b w:val="0"/>
          <w:bCs w:val="0"/>
        </w:rPr>
      </w:pPr>
      <w:r>
        <w:rPr>
          <w:b w:val="0"/>
          <w:bCs w:val="0"/>
        </w:rPr>
        <w:t xml:space="preserve">Apply </w:t>
      </w:r>
      <w:r>
        <w:rPr>
          <w:rStyle w:val="35"/>
          <w:b w:val="0"/>
          <w:bCs w:val="0"/>
        </w:rPr>
        <w:t>path normalization and canonicalization</w:t>
      </w:r>
      <w:r>
        <w:rPr>
          <w:b w:val="0"/>
          <w:bCs w:val="0"/>
        </w:rPr>
        <w:t xml:space="preserve"> to eliminate ambiguity.</w:t>
      </w:r>
    </w:p>
    <w:p w14:paraId="62BA81E4">
      <w:pPr>
        <w:pStyle w:val="34"/>
        <w:keepNext w:val="0"/>
        <w:keepLines w:val="0"/>
        <w:widowControl/>
        <w:numPr>
          <w:ilvl w:val="0"/>
          <w:numId w:val="9"/>
        </w:numPr>
        <w:suppressLineNumbers w:val="0"/>
        <w:ind w:left="420" w:leftChars="0" w:hanging="420" w:firstLineChars="0"/>
        <w:rPr>
          <w:rFonts w:hint="default"/>
          <w:b w:val="0"/>
          <w:bCs w:val="0"/>
          <w:lang w:val="en-IN"/>
        </w:rPr>
      </w:pPr>
      <w:r>
        <w:rPr>
          <w:b w:val="0"/>
          <w:bCs w:val="0"/>
        </w:rPr>
        <w:t xml:space="preserve">Conduct </w:t>
      </w:r>
      <w:r>
        <w:rPr>
          <w:rStyle w:val="35"/>
          <w:b w:val="0"/>
          <w:bCs w:val="0"/>
        </w:rPr>
        <w:t>continuous security testing</w:t>
      </w:r>
      <w:r>
        <w:rPr>
          <w:b w:val="0"/>
          <w:bCs w:val="0"/>
        </w:rPr>
        <w:t xml:space="preserve"> to detect nested payload attacks.</w:t>
      </w:r>
    </w:p>
    <w:p w14:paraId="2745B698">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10. Team Members Involved</w:t>
      </w:r>
    </w:p>
    <w:p w14:paraId="421FBE81">
      <w:pPr>
        <w:pStyle w:val="3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Sarthaka Subhankara Singh (438), Rahul Midha (194), Saswata Som (364)</w:t>
      </w:r>
    </w:p>
    <w:p w14:paraId="66E2A16E">
      <w:pPr>
        <w:keepNext w:val="0"/>
        <w:keepLines w:val="0"/>
        <w:widowControl/>
        <w:suppressLineNumbers w:val="0"/>
        <w:rPr>
          <w:rFonts w:hint="default" w:ascii="Cambria" w:hAnsi="Cambria" w:cs="Cambria"/>
          <w:color w:val="auto"/>
          <w:sz w:val="24"/>
          <w:szCs w:val="24"/>
        </w:rPr>
      </w:pPr>
    </w:p>
    <w:p w14:paraId="207704AF">
      <w:pPr>
        <w:pStyle w:val="3"/>
        <w:keepNext w:val="0"/>
        <w:keepLines w:val="0"/>
        <w:widowControl/>
        <w:suppressLineNumbers w:val="0"/>
        <w:rPr>
          <w:rFonts w:hint="default" w:ascii="Cambria" w:hAnsi="Cambria" w:cs="Cambria"/>
          <w:color w:val="auto"/>
          <w:sz w:val="24"/>
          <w:szCs w:val="24"/>
        </w:rPr>
      </w:pPr>
      <w:r>
        <w:rPr>
          <w:rStyle w:val="35"/>
          <w:rFonts w:hint="default" w:ascii="Cambria" w:hAnsi="Cambria" w:cs="Cambria"/>
          <w:b/>
          <w:bCs/>
          <w:color w:val="auto"/>
          <w:sz w:val="24"/>
          <w:szCs w:val="24"/>
        </w:rPr>
        <w:t>Lab 3: File Path Traversal – Traversal Sequences Stripped with Superfluous URL Decode</w:t>
      </w:r>
    </w:p>
    <w:p w14:paraId="314A898D">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2. Vulnerability Type</w:t>
      </w:r>
      <w:r>
        <w:rPr>
          <w:rFonts w:hint="default" w:ascii="Cambria" w:hAnsi="Cambria" w:cs="Cambria"/>
          <w:color w:val="auto"/>
          <w:sz w:val="24"/>
          <w:szCs w:val="24"/>
          <w:lang w:val="en-IN"/>
        </w:rPr>
        <w:t xml:space="preserve"> :</w:t>
      </w:r>
      <w:r>
        <w:rPr>
          <w:rFonts w:hint="default" w:ascii="Cambria" w:hAnsi="Cambria" w:cs="Cambria"/>
          <w:b w:val="0"/>
          <w:bCs w:val="0"/>
          <w:color w:val="auto"/>
          <w:sz w:val="24"/>
          <w:szCs w:val="24"/>
          <w:lang w:val="en-IN"/>
        </w:rPr>
        <w:t xml:space="preserve"> </w:t>
      </w:r>
      <w:r>
        <w:rPr>
          <w:rStyle w:val="35"/>
          <w:rFonts w:hint="default" w:ascii="Cambria" w:hAnsi="Cambria" w:cs="Cambria"/>
          <w:b w:val="0"/>
          <w:bCs w:val="0"/>
          <w:color w:val="auto"/>
          <w:sz w:val="24"/>
          <w:szCs w:val="24"/>
        </w:rPr>
        <w:t>Path Traversal</w:t>
      </w:r>
    </w:p>
    <w:p w14:paraId="62F82D84">
      <w:pPr>
        <w:pStyle w:val="4"/>
        <w:keepNext w:val="0"/>
        <w:keepLines w:val="0"/>
        <w:widowControl/>
        <w:suppressLineNumbers w:val="0"/>
        <w:rPr>
          <w:rFonts w:hint="default" w:ascii="Cambria" w:hAnsi="Cambria" w:cs="Cambria"/>
          <w:b w:val="0"/>
          <w:bCs w:val="0"/>
          <w:color w:val="auto"/>
          <w:sz w:val="24"/>
          <w:szCs w:val="24"/>
        </w:rPr>
      </w:pPr>
      <w:r>
        <w:rPr>
          <w:rFonts w:hint="default" w:ascii="Cambria" w:hAnsi="Cambria" w:cs="Cambria"/>
          <w:color w:val="auto"/>
          <w:sz w:val="24"/>
          <w:szCs w:val="24"/>
        </w:rPr>
        <w:t>3. Summary</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This lab reveals that the application blocked traversal sequences, but only after the first round of URL decoding. Attackers could bypass this by encoding the payload twice. When the application decoded the input more than once, traversal sequences reappeared, allowing access to restricted files.</w:t>
      </w:r>
    </w:p>
    <w:p w14:paraId="5CA80906">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4. Lab Description</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Web applications frequently decode input multiple times due to different components or libraries. If sanitization is only applied once, attackers can use double-encoded payloads that bypass protections when decoded again later. This lab demonstrates the importance of consistent validation at every stage of decoding.</w:t>
      </w:r>
    </w:p>
    <w:p w14:paraId="579892D2">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5. End Goal</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 xml:space="preserve">Access </w:t>
      </w:r>
      <w:r>
        <w:rPr>
          <w:rStyle w:val="20"/>
          <w:rFonts w:hint="default" w:ascii="Cambria" w:hAnsi="Cambria" w:cs="Cambria"/>
          <w:b w:val="0"/>
          <w:bCs w:val="0"/>
          <w:color w:val="auto"/>
          <w:sz w:val="24"/>
          <w:szCs w:val="24"/>
        </w:rPr>
        <w:t>/etc/passwd</w:t>
      </w:r>
      <w:r>
        <w:rPr>
          <w:rFonts w:hint="default" w:ascii="Cambria" w:hAnsi="Cambria" w:cs="Cambria"/>
          <w:b w:val="0"/>
          <w:bCs w:val="0"/>
          <w:color w:val="auto"/>
          <w:sz w:val="24"/>
          <w:szCs w:val="24"/>
        </w:rPr>
        <w:t xml:space="preserve"> using a double-URL encoded payload that bypasses the filter.</w:t>
      </w:r>
    </w:p>
    <w:p w14:paraId="41FCA074">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6. Theory</w:t>
      </w:r>
    </w:p>
    <w:p w14:paraId="02C72480">
      <w:pPr>
        <w:pStyle w:val="3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When inputs are decoded multiple times, sanitization applied at only one stage becomes ineffective. Th</w:t>
      </w:r>
      <w:r>
        <w:rPr>
          <w:rFonts w:hint="default" w:ascii="Cambria" w:hAnsi="Cambria" w:cs="Cambria"/>
          <w:color w:val="auto"/>
          <w:sz w:val="24"/>
          <w:szCs w:val="24"/>
          <w:lang w:val="en-IN"/>
        </w:rPr>
        <w:t>e</w:t>
      </w:r>
      <w:r>
        <w:rPr>
          <w:rFonts w:hint="default" w:ascii="Cambria" w:hAnsi="Cambria" w:cs="Cambria"/>
          <w:color w:val="auto"/>
          <w:sz w:val="24"/>
          <w:szCs w:val="24"/>
        </w:rPr>
        <w:t xml:space="preserve"> mismatch between decoding and sanitization allows traversal sequences to slip through protections.</w:t>
      </w:r>
    </w:p>
    <w:p w14:paraId="761FBE50">
      <w:pPr>
        <w:pStyle w:val="4"/>
        <w:keepNext w:val="0"/>
        <w:keepLines w:val="0"/>
        <w:widowControl/>
        <w:numPr>
          <w:ilvl w:val="0"/>
          <w:numId w:val="10"/>
        </w:numPr>
        <w:suppressLineNumbers w:val="0"/>
        <w:rPr>
          <w:rFonts w:hint="default" w:ascii="Cambria" w:hAnsi="Cambria" w:cs="Cambria"/>
          <w:color w:val="auto"/>
          <w:sz w:val="24"/>
          <w:szCs w:val="24"/>
          <w:lang w:val="en-IN"/>
        </w:rPr>
      </w:pPr>
      <w:r>
        <w:rPr>
          <w:rFonts w:hint="default" w:ascii="Cambria" w:hAnsi="Cambria" w:cs="Cambria"/>
          <w:color w:val="auto"/>
          <w:sz w:val="24"/>
          <w:szCs w:val="24"/>
        </w:rPr>
        <w:t>Analysis Steps</w:t>
      </w:r>
      <w:r>
        <w:rPr>
          <w:rFonts w:hint="default" w:ascii="Cambria" w:hAnsi="Cambria" w:cs="Cambria"/>
          <w:color w:val="auto"/>
          <w:sz w:val="24"/>
          <w:szCs w:val="24"/>
          <w:lang w:val="en-IN"/>
        </w:rPr>
        <w:t xml:space="preserve"> :</w:t>
      </w:r>
    </w:p>
    <w:p w14:paraId="24C0EF9A">
      <w:pPr>
        <w:pStyle w:val="34"/>
        <w:keepNext w:val="0"/>
        <w:keepLines w:val="0"/>
        <w:widowControl/>
        <w:numPr>
          <w:ilvl w:val="0"/>
          <w:numId w:val="11"/>
        </w:numPr>
        <w:suppressLineNumbers w:val="0"/>
        <w:ind w:left="420" w:leftChars="0" w:hanging="420" w:firstLineChars="0"/>
      </w:pPr>
      <w:r>
        <w:t>Intercepted the image request using Burp Suite.</w:t>
      </w:r>
    </w:p>
    <w:p w14:paraId="50D4EC8F">
      <w:pPr>
        <w:pStyle w:val="34"/>
        <w:keepNext w:val="0"/>
        <w:keepLines w:val="0"/>
        <w:widowControl/>
        <w:numPr>
          <w:ilvl w:val="0"/>
          <w:numId w:val="11"/>
        </w:numPr>
        <w:suppressLineNumbers w:val="0"/>
        <w:ind w:left="420" w:leftChars="0" w:hanging="420" w:firstLineChars="0"/>
      </w:pPr>
      <w:r>
        <w:t xml:space="preserve">Attempted </w:t>
      </w:r>
      <w:r>
        <w:rPr>
          <w:rStyle w:val="20"/>
        </w:rPr>
        <w:t>../../../etc/passwd</w:t>
      </w:r>
      <w:r>
        <w:t>, which was blocked by the filter.</w:t>
      </w:r>
    </w:p>
    <w:p w14:paraId="199FBD20">
      <w:pPr>
        <w:pStyle w:val="34"/>
        <w:keepNext w:val="0"/>
        <w:keepLines w:val="0"/>
        <w:widowControl/>
        <w:numPr>
          <w:ilvl w:val="0"/>
          <w:numId w:val="11"/>
        </w:numPr>
        <w:suppressLineNumbers w:val="0"/>
        <w:ind w:left="420" w:leftChars="0" w:hanging="420" w:firstLineChars="0"/>
      </w:pPr>
      <w:r>
        <w:t xml:space="preserve">Double-encoded the traversal sequence to </w:t>
      </w:r>
      <w:r>
        <w:rPr>
          <w:rStyle w:val="20"/>
          <w:rFonts w:hint="default" w:ascii="Cambria" w:hAnsi="Cambria"/>
          <w:color w:val="auto"/>
          <w:sz w:val="24"/>
          <w:szCs w:val="24"/>
        </w:rPr>
        <w:t>%252e%2f.%252e%2f.%252e%2f</w:t>
      </w:r>
    </w:p>
    <w:p w14:paraId="170A40EE">
      <w:pPr>
        <w:pStyle w:val="34"/>
        <w:keepNext w:val="0"/>
        <w:keepLines w:val="0"/>
        <w:widowControl/>
        <w:numPr>
          <w:ilvl w:val="0"/>
          <w:numId w:val="11"/>
        </w:numPr>
        <w:suppressLineNumbers w:val="0"/>
        <w:ind w:left="420" w:leftChars="0" w:hanging="420" w:firstLineChars="0"/>
        <w:rPr>
          <w:rFonts w:hint="default"/>
          <w:lang w:val="en-IN"/>
        </w:rPr>
      </w:pPr>
      <w:r>
        <w:t xml:space="preserve">Submitted the payload, which decoded into </w:t>
      </w:r>
      <w:r>
        <w:rPr>
          <w:rStyle w:val="20"/>
        </w:rPr>
        <w:t>../</w:t>
      </w:r>
      <w:r>
        <w:t xml:space="preserve"> after multiple decoding stages, successfully retrieving </w:t>
      </w:r>
      <w:r>
        <w:rPr>
          <w:rStyle w:val="20"/>
        </w:rPr>
        <w:t>/etc/passwd</w:t>
      </w:r>
      <w:r>
        <w:t>.</w:t>
      </w:r>
    </w:p>
    <w:p w14:paraId="129E57D0">
      <w:pPr>
        <w:pStyle w:val="34"/>
        <w:keepNext w:val="0"/>
        <w:keepLines w:val="0"/>
        <w:widowControl/>
        <w:suppressLineNumbers w:val="0"/>
        <w:rPr>
          <w:rStyle w:val="20"/>
          <w:rFonts w:hint="default" w:ascii="Cambria" w:hAnsi="Cambria"/>
          <w:color w:val="auto"/>
          <w:sz w:val="24"/>
          <w:szCs w:val="24"/>
        </w:rPr>
      </w:pPr>
      <w:r>
        <w:rPr>
          <w:rStyle w:val="35"/>
          <w:rFonts w:hint="default" w:ascii="Cambria" w:hAnsi="Cambria" w:cs="Cambria"/>
          <w:color w:val="auto"/>
          <w:sz w:val="24"/>
          <w:szCs w:val="24"/>
        </w:rPr>
        <w:t>Payload Used:</w:t>
      </w:r>
      <w:r>
        <w:rPr>
          <w:rFonts w:hint="default" w:ascii="Cambria" w:hAnsi="Cambria" w:cs="Cambria"/>
          <w:color w:val="auto"/>
          <w:sz w:val="24"/>
          <w:szCs w:val="24"/>
        </w:rPr>
        <w:t xml:space="preserve"> </w:t>
      </w:r>
      <w:r>
        <w:rPr>
          <w:rStyle w:val="20"/>
          <w:rFonts w:hint="default" w:ascii="Cambria" w:hAnsi="Cambria"/>
          <w:color w:val="auto"/>
          <w:sz w:val="24"/>
          <w:szCs w:val="24"/>
        </w:rPr>
        <w:t>.%252e%2f.%252e%2f.%252e%2fetc/passwd</w:t>
      </w:r>
    </w:p>
    <w:p w14:paraId="474AABF5">
      <w:pPr>
        <w:pStyle w:val="34"/>
        <w:keepNext w:val="0"/>
        <w:keepLines w:val="0"/>
        <w:widowControl/>
        <w:suppressLineNumbers w:val="0"/>
        <w:rPr>
          <w:rStyle w:val="20"/>
          <w:rFonts w:hint="default" w:ascii="Cambria" w:hAnsi="Cambria"/>
          <w:color w:val="auto"/>
          <w:sz w:val="24"/>
          <w:szCs w:val="24"/>
          <w:lang w:val="en-IN"/>
        </w:rPr>
      </w:pPr>
      <w:r>
        <w:rPr>
          <w:rStyle w:val="20"/>
          <w:rFonts w:hint="default" w:ascii="Cambria" w:hAnsi="Cambria"/>
          <w:color w:val="auto"/>
          <w:sz w:val="24"/>
          <w:szCs w:val="24"/>
          <w:lang w:val="en-IN"/>
        </w:rPr>
        <w:drawing>
          <wp:inline distT="0" distB="0" distL="114300" distR="114300">
            <wp:extent cx="5482590" cy="3042285"/>
            <wp:effectExtent l="0" t="0" r="3810" b="5715"/>
            <wp:docPr id="7" name="Picture 7" descr="Screenshot From 2025-09-05 01-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5-09-05 01-37-44"/>
                    <pic:cNvPicPr>
                      <a:picLocks noChangeAspect="1"/>
                    </pic:cNvPicPr>
                  </pic:nvPicPr>
                  <pic:blipFill>
                    <a:blip r:embed="rId12"/>
                    <a:stretch>
                      <a:fillRect/>
                    </a:stretch>
                  </pic:blipFill>
                  <pic:spPr>
                    <a:xfrm>
                      <a:off x="0" y="0"/>
                      <a:ext cx="5482590" cy="3042285"/>
                    </a:xfrm>
                    <a:prstGeom prst="rect">
                      <a:avLst/>
                    </a:prstGeom>
                  </pic:spPr>
                </pic:pic>
              </a:graphicData>
            </a:graphic>
          </wp:inline>
        </w:drawing>
      </w:r>
    </w:p>
    <w:p w14:paraId="15C57B48">
      <w:pPr>
        <w:pStyle w:val="34"/>
        <w:keepNext w:val="0"/>
        <w:keepLines w:val="0"/>
        <w:widowControl/>
        <w:suppressLineNumbers w:val="0"/>
        <w:rPr>
          <w:rStyle w:val="20"/>
          <w:rFonts w:hint="default" w:ascii="Cambria" w:hAnsi="Cambria"/>
          <w:color w:val="auto"/>
          <w:sz w:val="24"/>
          <w:szCs w:val="24"/>
          <w:lang w:val="en-IN"/>
        </w:rPr>
      </w:pPr>
    </w:p>
    <w:p w14:paraId="740D0E5E">
      <w:pPr>
        <w:pStyle w:val="34"/>
        <w:keepNext w:val="0"/>
        <w:keepLines w:val="0"/>
        <w:widowControl/>
        <w:suppressLineNumbers w:val="0"/>
        <w:rPr>
          <w:rStyle w:val="20"/>
          <w:rFonts w:hint="default" w:ascii="Cambria" w:hAnsi="Cambria"/>
          <w:color w:val="auto"/>
          <w:sz w:val="24"/>
          <w:szCs w:val="24"/>
          <w:lang w:val="en-IN"/>
        </w:rPr>
      </w:pPr>
    </w:p>
    <w:p w14:paraId="7DF417DC">
      <w:pPr>
        <w:pStyle w:val="34"/>
        <w:keepNext w:val="0"/>
        <w:keepLines w:val="0"/>
        <w:widowControl/>
        <w:suppressLineNumbers w:val="0"/>
        <w:rPr>
          <w:rStyle w:val="20"/>
          <w:rFonts w:hint="default" w:ascii="Cambria" w:hAnsi="Cambria"/>
          <w:color w:val="auto"/>
          <w:sz w:val="24"/>
          <w:szCs w:val="24"/>
          <w:lang w:val="en-IN"/>
        </w:rPr>
      </w:pPr>
      <w:r>
        <w:rPr>
          <w:rStyle w:val="20"/>
          <w:rFonts w:hint="default" w:ascii="Cambria" w:hAnsi="Cambria"/>
          <w:color w:val="auto"/>
          <w:sz w:val="24"/>
          <w:szCs w:val="24"/>
          <w:lang w:val="en-IN"/>
        </w:rPr>
        <w:drawing>
          <wp:inline distT="0" distB="0" distL="114300" distR="114300">
            <wp:extent cx="5482590" cy="3049270"/>
            <wp:effectExtent l="0" t="0" r="3810" b="13970"/>
            <wp:docPr id="8" name="Picture 8" descr="Screenshot From 2025-09-05 01-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5-09-05 01-38-52"/>
                    <pic:cNvPicPr>
                      <a:picLocks noChangeAspect="1"/>
                    </pic:cNvPicPr>
                  </pic:nvPicPr>
                  <pic:blipFill>
                    <a:blip r:embed="rId13"/>
                    <a:stretch>
                      <a:fillRect/>
                    </a:stretch>
                  </pic:blipFill>
                  <pic:spPr>
                    <a:xfrm>
                      <a:off x="0" y="0"/>
                      <a:ext cx="5482590" cy="3049270"/>
                    </a:xfrm>
                    <a:prstGeom prst="rect">
                      <a:avLst/>
                    </a:prstGeom>
                  </pic:spPr>
                </pic:pic>
              </a:graphicData>
            </a:graphic>
          </wp:inline>
        </w:drawing>
      </w:r>
    </w:p>
    <w:p w14:paraId="0F4BECAD">
      <w:pPr>
        <w:pStyle w:val="34"/>
        <w:keepNext w:val="0"/>
        <w:keepLines w:val="0"/>
        <w:widowControl/>
        <w:suppressLineNumbers w:val="0"/>
        <w:rPr>
          <w:rStyle w:val="20"/>
          <w:rFonts w:hint="default" w:ascii="Cambria" w:hAnsi="Cambria"/>
          <w:color w:val="auto"/>
          <w:sz w:val="24"/>
          <w:szCs w:val="24"/>
          <w:lang w:val="en-IN"/>
        </w:rPr>
      </w:pPr>
    </w:p>
    <w:p w14:paraId="3918777D">
      <w:pPr>
        <w:pStyle w:val="34"/>
        <w:keepNext w:val="0"/>
        <w:keepLines w:val="0"/>
        <w:widowControl/>
        <w:suppressLineNumbers w:val="0"/>
        <w:rPr>
          <w:rStyle w:val="20"/>
          <w:rFonts w:hint="default" w:ascii="Cambria" w:hAnsi="Cambria"/>
          <w:color w:val="auto"/>
          <w:sz w:val="24"/>
          <w:szCs w:val="24"/>
          <w:lang w:val="en-IN"/>
        </w:rPr>
      </w:pPr>
      <w:r>
        <w:rPr>
          <w:rStyle w:val="20"/>
          <w:rFonts w:hint="default" w:ascii="Cambria" w:hAnsi="Cambria"/>
          <w:color w:val="auto"/>
          <w:sz w:val="24"/>
          <w:szCs w:val="24"/>
          <w:lang w:val="en-IN"/>
        </w:rPr>
        <w:drawing>
          <wp:inline distT="0" distB="0" distL="114300" distR="114300">
            <wp:extent cx="5482590" cy="3156585"/>
            <wp:effectExtent l="0" t="0" r="3810" b="13335"/>
            <wp:docPr id="9" name="Picture 9" descr="Screenshot From 2025-09-05 01-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5-09-05 01-40-42"/>
                    <pic:cNvPicPr>
                      <a:picLocks noChangeAspect="1"/>
                    </pic:cNvPicPr>
                  </pic:nvPicPr>
                  <pic:blipFill>
                    <a:blip r:embed="rId14"/>
                    <a:stretch>
                      <a:fillRect/>
                    </a:stretch>
                  </pic:blipFill>
                  <pic:spPr>
                    <a:xfrm>
                      <a:off x="0" y="0"/>
                      <a:ext cx="5482590" cy="3156585"/>
                    </a:xfrm>
                    <a:prstGeom prst="rect">
                      <a:avLst/>
                    </a:prstGeom>
                  </pic:spPr>
                </pic:pic>
              </a:graphicData>
            </a:graphic>
          </wp:inline>
        </w:drawing>
      </w:r>
    </w:p>
    <w:p w14:paraId="4A1375AC">
      <w:pPr>
        <w:pStyle w:val="34"/>
        <w:keepNext w:val="0"/>
        <w:keepLines w:val="0"/>
        <w:widowControl/>
        <w:suppressLineNumbers w:val="0"/>
        <w:rPr>
          <w:rStyle w:val="20"/>
          <w:rFonts w:hint="default" w:ascii="Cambria" w:hAnsi="Cambria"/>
          <w:color w:val="auto"/>
          <w:sz w:val="24"/>
          <w:szCs w:val="24"/>
          <w:lang w:val="en-IN"/>
        </w:rPr>
      </w:pPr>
    </w:p>
    <w:p w14:paraId="66ED2B38">
      <w:pPr>
        <w:pStyle w:val="34"/>
        <w:keepNext w:val="0"/>
        <w:keepLines w:val="0"/>
        <w:widowControl/>
        <w:suppressLineNumbers w:val="0"/>
        <w:rPr>
          <w:rStyle w:val="20"/>
          <w:rFonts w:hint="default" w:ascii="Cambria" w:hAnsi="Cambria"/>
          <w:color w:val="auto"/>
          <w:sz w:val="24"/>
          <w:szCs w:val="24"/>
          <w:lang w:val="en-IN"/>
        </w:rPr>
      </w:pPr>
    </w:p>
    <w:p w14:paraId="38DAA76A">
      <w:pPr>
        <w:pStyle w:val="34"/>
        <w:keepNext w:val="0"/>
        <w:keepLines w:val="0"/>
        <w:widowControl/>
        <w:suppressLineNumbers w:val="0"/>
        <w:rPr>
          <w:rStyle w:val="20"/>
          <w:rFonts w:hint="default" w:ascii="Cambria" w:hAnsi="Cambria" w:cs="Cambria"/>
          <w:color w:val="auto"/>
          <w:sz w:val="24"/>
          <w:szCs w:val="24"/>
          <w:lang w:val="en-IN"/>
        </w:rPr>
      </w:pPr>
      <w:r>
        <w:rPr>
          <w:rStyle w:val="20"/>
          <w:rFonts w:hint="default" w:ascii="Cambria" w:hAnsi="Cambria" w:cs="Cambria"/>
          <w:color w:val="auto"/>
          <w:sz w:val="24"/>
          <w:szCs w:val="24"/>
          <w:lang w:val="en-IN"/>
        </w:rPr>
        <w:drawing>
          <wp:inline distT="0" distB="0" distL="114300" distR="114300">
            <wp:extent cx="5482590" cy="2973705"/>
            <wp:effectExtent l="0" t="0" r="3810" b="13335"/>
            <wp:docPr id="10" name="Picture 10" descr="Screenshot From 2025-09-05 01-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From 2025-09-05 01-41-24"/>
                    <pic:cNvPicPr>
                      <a:picLocks noChangeAspect="1"/>
                    </pic:cNvPicPr>
                  </pic:nvPicPr>
                  <pic:blipFill>
                    <a:blip r:embed="rId15"/>
                    <a:stretch>
                      <a:fillRect/>
                    </a:stretch>
                  </pic:blipFill>
                  <pic:spPr>
                    <a:xfrm>
                      <a:off x="0" y="0"/>
                      <a:ext cx="5482590" cy="2973705"/>
                    </a:xfrm>
                    <a:prstGeom prst="rect">
                      <a:avLst/>
                    </a:prstGeom>
                  </pic:spPr>
                </pic:pic>
              </a:graphicData>
            </a:graphic>
          </wp:inline>
        </w:drawing>
      </w:r>
      <w:bookmarkStart w:id="0" w:name="_GoBack"/>
      <w:bookmarkEnd w:id="0"/>
    </w:p>
    <w:p w14:paraId="66710462">
      <w:pPr>
        <w:pStyle w:val="4"/>
        <w:keepNext w:val="0"/>
        <w:keepLines w:val="0"/>
        <w:widowControl/>
        <w:suppressLineNumbers w:val="0"/>
        <w:rPr>
          <w:rFonts w:hint="default" w:ascii="Cambria" w:hAnsi="Cambria" w:cs="Cambria"/>
          <w:b w:val="0"/>
          <w:bCs w:val="0"/>
          <w:color w:val="auto"/>
          <w:sz w:val="24"/>
          <w:szCs w:val="24"/>
        </w:rPr>
      </w:pPr>
      <w:r>
        <w:rPr>
          <w:rFonts w:hint="default" w:ascii="Cambria" w:hAnsi="Cambria" w:cs="Cambria"/>
          <w:color w:val="auto"/>
          <w:sz w:val="24"/>
          <w:szCs w:val="24"/>
        </w:rPr>
        <w:t>8. Impact</w:t>
      </w:r>
      <w:r>
        <w:rPr>
          <w:rFonts w:hint="default" w:ascii="Cambria" w:hAnsi="Cambria" w:cs="Cambria"/>
          <w:color w:val="auto"/>
          <w:sz w:val="24"/>
          <w:szCs w:val="24"/>
          <w:lang w:val="en-IN"/>
        </w:rPr>
        <w:t xml:space="preserve"> : </w:t>
      </w:r>
      <w:r>
        <w:rPr>
          <w:rFonts w:hint="default" w:ascii="Cambria" w:hAnsi="Cambria" w:cs="Cambria"/>
          <w:b w:val="0"/>
          <w:bCs w:val="0"/>
          <w:color w:val="auto"/>
          <w:sz w:val="24"/>
          <w:szCs w:val="24"/>
        </w:rPr>
        <w:t xml:space="preserve">Attackers can exploit this issue to disclose sensitive files such as </w:t>
      </w:r>
      <w:r>
        <w:rPr>
          <w:rStyle w:val="20"/>
          <w:rFonts w:hint="default" w:ascii="Cambria" w:hAnsi="Cambria" w:cs="Cambria"/>
          <w:b w:val="0"/>
          <w:bCs w:val="0"/>
          <w:color w:val="auto"/>
          <w:sz w:val="24"/>
          <w:szCs w:val="24"/>
        </w:rPr>
        <w:t>/etc/passwd</w:t>
      </w:r>
      <w:r>
        <w:rPr>
          <w:rFonts w:hint="default" w:ascii="Cambria" w:hAnsi="Cambria" w:cs="Cambria"/>
          <w:b w:val="0"/>
          <w:bCs w:val="0"/>
          <w:color w:val="auto"/>
          <w:sz w:val="24"/>
          <w:szCs w:val="24"/>
        </w:rPr>
        <w:t>. In a production environment, this could enable privilege escalation and system compromise when chained with other attacks.</w:t>
      </w:r>
    </w:p>
    <w:p w14:paraId="4BDCDE2B">
      <w:pPr>
        <w:pStyle w:val="4"/>
        <w:keepNext w:val="0"/>
        <w:keepLines w:val="0"/>
        <w:widowControl/>
        <w:suppressLineNumbers w:val="0"/>
        <w:rPr>
          <w:rFonts w:hint="default" w:ascii="Cambria" w:hAnsi="Cambria" w:cs="Cambria"/>
          <w:color w:val="auto"/>
          <w:sz w:val="24"/>
          <w:szCs w:val="24"/>
          <w:lang w:val="en-IN"/>
        </w:rPr>
      </w:pPr>
      <w:r>
        <w:rPr>
          <w:rFonts w:hint="default" w:ascii="Cambria" w:hAnsi="Cambria" w:cs="Cambria"/>
          <w:color w:val="auto"/>
          <w:sz w:val="24"/>
          <w:szCs w:val="24"/>
        </w:rPr>
        <w:t>9. Mitigation Recommendations</w:t>
      </w:r>
      <w:r>
        <w:rPr>
          <w:rFonts w:hint="default" w:ascii="Cambria" w:hAnsi="Cambria" w:cs="Cambria"/>
          <w:color w:val="auto"/>
          <w:sz w:val="24"/>
          <w:szCs w:val="24"/>
          <w:lang w:val="en-IN"/>
        </w:rPr>
        <w:t xml:space="preserve"> : </w:t>
      </w:r>
    </w:p>
    <w:p w14:paraId="1734A338">
      <w:pPr>
        <w:pStyle w:val="34"/>
        <w:keepNext w:val="0"/>
        <w:keepLines w:val="0"/>
        <w:widowControl/>
        <w:numPr>
          <w:ilvl w:val="0"/>
          <w:numId w:val="11"/>
        </w:numPr>
        <w:suppressLineNumbers w:val="0"/>
        <w:ind w:left="420" w:leftChars="0" w:hanging="420" w:firstLineChars="0"/>
        <w:rPr>
          <w:b w:val="0"/>
          <w:bCs w:val="0"/>
        </w:rPr>
      </w:pPr>
      <w:r>
        <w:rPr>
          <w:b w:val="0"/>
          <w:bCs w:val="0"/>
        </w:rPr>
        <w:t xml:space="preserve">Apply sanitization </w:t>
      </w:r>
      <w:r>
        <w:rPr>
          <w:rStyle w:val="35"/>
          <w:b w:val="0"/>
          <w:bCs w:val="0"/>
        </w:rPr>
        <w:t>after every decoding stage</w:t>
      </w:r>
      <w:r>
        <w:rPr>
          <w:b w:val="0"/>
          <w:bCs w:val="0"/>
        </w:rPr>
        <w:t>.</w:t>
      </w:r>
    </w:p>
    <w:p w14:paraId="29594510">
      <w:pPr>
        <w:pStyle w:val="34"/>
        <w:keepNext w:val="0"/>
        <w:keepLines w:val="0"/>
        <w:widowControl/>
        <w:numPr>
          <w:ilvl w:val="0"/>
          <w:numId w:val="11"/>
        </w:numPr>
        <w:suppressLineNumbers w:val="0"/>
        <w:ind w:left="420" w:leftChars="0" w:hanging="420" w:firstLineChars="0"/>
        <w:rPr>
          <w:b w:val="0"/>
          <w:bCs w:val="0"/>
        </w:rPr>
      </w:pPr>
      <w:r>
        <w:rPr>
          <w:b w:val="0"/>
          <w:bCs w:val="0"/>
        </w:rPr>
        <w:t xml:space="preserve">Implement </w:t>
      </w:r>
      <w:r>
        <w:rPr>
          <w:rStyle w:val="35"/>
          <w:b w:val="0"/>
          <w:bCs w:val="0"/>
        </w:rPr>
        <w:t>path whitelisting</w:t>
      </w:r>
      <w:r>
        <w:rPr>
          <w:b w:val="0"/>
          <w:bCs w:val="0"/>
        </w:rPr>
        <w:t xml:space="preserve"> instead of blacklisting.</w:t>
      </w:r>
    </w:p>
    <w:p w14:paraId="4B619D9C">
      <w:pPr>
        <w:pStyle w:val="34"/>
        <w:keepNext w:val="0"/>
        <w:keepLines w:val="0"/>
        <w:widowControl/>
        <w:numPr>
          <w:ilvl w:val="0"/>
          <w:numId w:val="11"/>
        </w:numPr>
        <w:suppressLineNumbers w:val="0"/>
        <w:ind w:left="420" w:leftChars="0" w:hanging="420" w:firstLineChars="0"/>
        <w:rPr>
          <w:b w:val="0"/>
          <w:bCs w:val="0"/>
        </w:rPr>
      </w:pPr>
      <w:r>
        <w:rPr>
          <w:b w:val="0"/>
          <w:bCs w:val="0"/>
        </w:rPr>
        <w:t xml:space="preserve">Always </w:t>
      </w:r>
      <w:r>
        <w:rPr>
          <w:rStyle w:val="35"/>
          <w:b w:val="0"/>
          <w:bCs w:val="0"/>
        </w:rPr>
        <w:t>normalize and canonicalize</w:t>
      </w:r>
      <w:r>
        <w:rPr>
          <w:b w:val="0"/>
          <w:bCs w:val="0"/>
        </w:rPr>
        <w:t xml:space="preserve"> inputs before file access.</w:t>
      </w:r>
    </w:p>
    <w:p w14:paraId="198DA074">
      <w:pPr>
        <w:pStyle w:val="34"/>
        <w:keepNext w:val="0"/>
        <w:keepLines w:val="0"/>
        <w:widowControl/>
        <w:numPr>
          <w:ilvl w:val="0"/>
          <w:numId w:val="11"/>
        </w:numPr>
        <w:suppressLineNumbers w:val="0"/>
        <w:ind w:left="420" w:leftChars="0" w:hanging="420" w:firstLineChars="0"/>
        <w:rPr>
          <w:rFonts w:hint="default"/>
          <w:b w:val="0"/>
          <w:bCs w:val="0"/>
          <w:lang w:val="en-IN"/>
        </w:rPr>
      </w:pPr>
      <w:r>
        <w:rPr>
          <w:b w:val="0"/>
          <w:bCs w:val="0"/>
        </w:rPr>
        <w:t xml:space="preserve">Perform </w:t>
      </w:r>
      <w:r>
        <w:rPr>
          <w:rStyle w:val="35"/>
          <w:b w:val="0"/>
          <w:bCs w:val="0"/>
        </w:rPr>
        <w:t>regular penetration testing</w:t>
      </w:r>
      <w:r>
        <w:rPr>
          <w:b w:val="0"/>
          <w:bCs w:val="0"/>
        </w:rPr>
        <w:t xml:space="preserve"> with encoding variations to detect bypasses.</w:t>
      </w:r>
    </w:p>
    <w:p w14:paraId="30F77925">
      <w:pPr>
        <w:pStyle w:val="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10. Team Members Involved</w:t>
      </w:r>
    </w:p>
    <w:p w14:paraId="729619CF">
      <w:pPr>
        <w:pStyle w:val="34"/>
        <w:keepNext w:val="0"/>
        <w:keepLines w:val="0"/>
        <w:widowControl/>
        <w:suppressLineNumbers w:val="0"/>
        <w:rPr>
          <w:rFonts w:hint="default" w:ascii="Cambria" w:hAnsi="Cambria" w:cs="Cambria"/>
          <w:color w:val="auto"/>
          <w:sz w:val="24"/>
          <w:szCs w:val="24"/>
        </w:rPr>
      </w:pPr>
      <w:r>
        <w:rPr>
          <w:rFonts w:hint="default" w:ascii="Cambria" w:hAnsi="Cambria" w:cs="Cambria"/>
          <w:color w:val="auto"/>
          <w:sz w:val="24"/>
          <w:szCs w:val="24"/>
        </w:rPr>
        <w:t>Sarthaka Subhankara Singh (438), Rahul Midha (194), Saswata Som (364)</w:t>
      </w:r>
    </w:p>
    <w:p w14:paraId="0418D415">
      <w:pPr>
        <w:rPr>
          <w:rFonts w:hint="default" w:ascii="Cambria" w:hAnsi="Cambria" w:cs="Cambria"/>
          <w:color w:val="auto"/>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okman Old Style">
    <w:panose1 w:val="02050604050505020204"/>
    <w:charset w:val="00"/>
    <w:family w:val="auto"/>
    <w:pitch w:val="default"/>
    <w:sig w:usb0="00000287" w:usb1="00000000" w:usb2="00000000" w:usb3="00000000" w:csb0="2000009F" w:csb1="DFD70000"/>
  </w:font>
  <w:font w:name="Bahnschrift Condensed">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 w:name="Bahnschrif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ernard MT Condensed">
    <w:panose1 w:val="02050806060905020404"/>
    <w:charset w:val="00"/>
    <w:family w:val="auto"/>
    <w:pitch w:val="default"/>
    <w:sig w:usb0="00000003" w:usb1="00000000" w:usb2="00000000" w:usb3="00000000" w:csb0="20000001" w:csb1="00000000"/>
  </w:font>
  <w:font w:name="Bell MT">
    <w:panose1 w:val="02020503060305020303"/>
    <w:charset w:val="00"/>
    <w:family w:val="auto"/>
    <w:pitch w:val="default"/>
    <w:sig w:usb0="00000003" w:usb1="00000000" w:usb2="00000000" w:usb3="00000000" w:csb0="20000001" w:csb1="00000000"/>
  </w:font>
  <w:font w:name="Californian FB">
    <w:panose1 w:val="0207040306080B0302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2F58"/>
    <w:multiLevelType w:val="singleLevel"/>
    <w:tmpl w:val="80F82F58"/>
    <w:lvl w:ilvl="0" w:tentative="0">
      <w:start w:val="7"/>
      <w:numFmt w:val="decimal"/>
      <w:suff w:val="space"/>
      <w:lvlText w:val="%1."/>
      <w:lvlJc w:val="left"/>
    </w:lvl>
  </w:abstractNum>
  <w:abstractNum w:abstractNumId="1">
    <w:nsid w:val="E48F6B96"/>
    <w:multiLevelType w:val="singleLevel"/>
    <w:tmpl w:val="E48F6B96"/>
    <w:lvl w:ilvl="0" w:tentative="0">
      <w:start w:val="9"/>
      <w:numFmt w:val="decimal"/>
      <w:suff w:val="space"/>
      <w:lvlText w:val="%1."/>
      <w:lvlJc w:val="left"/>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117B3534"/>
    <w:multiLevelType w:val="singleLevel"/>
    <w:tmpl w:val="117B35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4DD9EC7"/>
    <w:multiLevelType w:val="singleLevel"/>
    <w:tmpl w:val="44DD9E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5AD03CA"/>
    <w:multiLevelType w:val="singleLevel"/>
    <w:tmpl w:val="75AD03C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9"/>
  </w:num>
  <w:num w:numId="8">
    <w:abstractNumId w:val="1"/>
  </w:num>
  <w:num w:numId="9">
    <w:abstractNumId w:val="8"/>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A0966"/>
    <w:rsid w:val="1F2B3112"/>
    <w:rsid w:val="511720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Saswata Som</cp:lastModifiedBy>
  <dcterms:modified xsi:type="dcterms:W3CDTF">2025-09-04T20:16:40Z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C9BFA47D1C1442C09133F6B4A77E62D4_12</vt:lpwstr>
  </property>
</Properties>
</file>